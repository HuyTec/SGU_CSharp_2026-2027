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1AD6E">
      <w:pPr>
        <w:pStyle w:val="34"/>
        <w:keepNext w:val="0"/>
        <w:keepLines w:val="0"/>
        <w:widowControl/>
        <w:suppressLineNumbers w:val="0"/>
        <w:bidi w:val="0"/>
        <w:spacing w:before="0" w:beforeAutospacing="0" w:after="0" w:afterAutospacing="0" w:line="14" w:lineRule="atLeast"/>
        <w:jc w:val="center"/>
      </w:pPr>
      <w:r>
        <w:rPr>
          <w:rFonts w:hint="default" w:ascii="Times New Roman" w:hAnsi="Times New Roman" w:cs="Times New Roman"/>
          <w:b/>
          <w:bCs/>
          <w:i w:val="0"/>
          <w:iCs w:val="0"/>
          <w:color w:val="000000"/>
          <w:sz w:val="28"/>
          <w:szCs w:val="28"/>
          <w:u w:val="none"/>
          <w:vertAlign w:val="baseline"/>
        </w:rPr>
        <w:t>TRƯỜNG ĐẠI HỌC SÀI GÒN </w:t>
      </w:r>
    </w:p>
    <w:p w14:paraId="7B25C612">
      <w:pPr>
        <w:pStyle w:val="34"/>
        <w:keepNext w:val="0"/>
        <w:keepLines w:val="0"/>
        <w:widowControl/>
        <w:suppressLineNumbers w:val="0"/>
        <w:bidi w:val="0"/>
        <w:spacing w:before="277" w:beforeAutospacing="0" w:after="0" w:afterAutospacing="0" w:line="14" w:lineRule="atLeast"/>
        <w:jc w:val="center"/>
      </w:pPr>
      <w:r>
        <w:rPr>
          <w:rFonts w:hint="default" w:ascii="Times New Roman" w:hAnsi="Times New Roman" w:cs="Times New Roman"/>
          <w:b/>
          <w:bCs/>
          <w:i w:val="0"/>
          <w:iCs w:val="0"/>
          <w:color w:val="000000"/>
          <w:sz w:val="28"/>
          <w:szCs w:val="28"/>
          <w:u w:val="none"/>
          <w:vertAlign w:val="baseline"/>
        </w:rPr>
        <w:t>KHOA CÔNG NGHỆ THÔNG TIN </w:t>
      </w:r>
    </w:p>
    <w:p w14:paraId="3AB3E3CD">
      <w:pPr>
        <w:pStyle w:val="34"/>
        <w:keepNext w:val="0"/>
        <w:keepLines w:val="0"/>
        <w:widowControl/>
        <w:suppressLineNumbers w:val="0"/>
        <w:bidi w:val="0"/>
        <w:spacing w:before="276" w:beforeAutospacing="0" w:after="0" w:afterAutospacing="0" w:line="14" w:lineRule="atLeast"/>
        <w:jc w:val="center"/>
      </w:pPr>
      <w:r>
        <w:rPr>
          <w:rFonts w:hint="default" w:ascii="Times New Roman" w:hAnsi="Times New Roman" w:cs="Times New Roman"/>
          <w:b/>
          <w:bCs/>
          <w:i w:val="0"/>
          <w:iCs w:val="0"/>
          <w:color w:val="000000"/>
          <w:sz w:val="26"/>
          <w:szCs w:val="26"/>
          <w:u w:val="none"/>
          <w:vertAlign w:val="baseline"/>
        </w:rPr>
        <w:t>--------***-------- </w:t>
      </w:r>
    </w:p>
    <w:p w14:paraId="5A7F0D53">
      <w:pPr>
        <w:pStyle w:val="34"/>
        <w:keepNext w:val="0"/>
        <w:keepLines w:val="0"/>
        <w:widowControl/>
        <w:suppressLineNumbers w:val="0"/>
        <w:bidi w:val="0"/>
        <w:spacing w:before="283" w:beforeAutospacing="0" w:after="0" w:afterAutospacing="0" w:line="14" w:lineRule="atLeast"/>
        <w:jc w:val="center"/>
      </w:pPr>
      <w:r>
        <w:rPr>
          <w:rFonts w:hint="default" w:ascii="Times New Roman" w:hAnsi="Times New Roman" w:cs="Times New Roman"/>
          <w:b/>
          <w:bCs/>
          <w:i w:val="0"/>
          <w:iCs w:val="0"/>
          <w:color w:val="000000"/>
          <w:sz w:val="26"/>
          <w:szCs w:val="26"/>
          <w:u w:val="none"/>
          <w:vertAlign w:val="baseline"/>
        </w:rPr>
        <w:drawing>
          <wp:inline distT="0" distB="0" distL="114300" distR="114300">
            <wp:extent cx="1847850" cy="1847850"/>
            <wp:effectExtent l="0" t="0" r="11430" b="11430"/>
            <wp:docPr id="2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6"/>
                    <pic:cNvPicPr>
                      <a:picLocks noChangeAspect="1"/>
                    </pic:cNvPicPr>
                  </pic:nvPicPr>
                  <pic:blipFill>
                    <a:blip r:embed="rId6"/>
                    <a:stretch>
                      <a:fillRect/>
                    </a:stretch>
                  </pic:blipFill>
                  <pic:spPr>
                    <a:xfrm>
                      <a:off x="0" y="0"/>
                      <a:ext cx="1847850" cy="1847850"/>
                    </a:xfrm>
                    <a:prstGeom prst="rect">
                      <a:avLst/>
                    </a:prstGeom>
                    <a:noFill/>
                    <a:ln w="9525">
                      <a:noFill/>
                    </a:ln>
                  </pic:spPr>
                </pic:pic>
              </a:graphicData>
            </a:graphic>
          </wp:inline>
        </w:drawing>
      </w:r>
    </w:p>
    <w:p w14:paraId="06E811BC">
      <w:pPr>
        <w:pStyle w:val="34"/>
        <w:keepNext w:val="0"/>
        <w:keepLines w:val="0"/>
        <w:widowControl/>
        <w:suppressLineNumbers w:val="0"/>
        <w:bidi w:val="0"/>
        <w:spacing w:before="316" w:beforeAutospacing="0" w:after="0" w:afterAutospacing="0" w:line="14" w:lineRule="atLeast"/>
        <w:jc w:val="center"/>
        <w:rPr>
          <w:rFonts w:hint="default" w:cs="Times New Roman"/>
          <w:b/>
          <w:bCs/>
          <w:i w:val="0"/>
          <w:iCs w:val="0"/>
          <w:color w:val="000000"/>
          <w:sz w:val="28"/>
          <w:szCs w:val="28"/>
          <w:u w:val="none"/>
          <w:vertAlign w:val="baseline"/>
          <w:lang w:val="en-US"/>
        </w:rPr>
      </w:pPr>
      <w:r>
        <w:rPr>
          <w:rFonts w:hint="default" w:ascii="Times New Roman" w:hAnsi="Times New Roman" w:cs="Times New Roman"/>
          <w:b/>
          <w:bCs/>
          <w:i w:val="0"/>
          <w:iCs w:val="0"/>
          <w:color w:val="000000"/>
          <w:sz w:val="28"/>
          <w:szCs w:val="28"/>
          <w:u w:val="none"/>
          <w:vertAlign w:val="baseline"/>
        </w:rPr>
        <w:t xml:space="preserve">BÁO CÁO </w:t>
      </w:r>
      <w:r>
        <w:rPr>
          <w:rFonts w:hint="default" w:ascii="Times New Roman" w:hAnsi="Times New Roman" w:cs="Times New Roman"/>
          <w:b/>
          <w:bCs/>
          <w:i w:val="0"/>
          <w:iCs w:val="0"/>
          <w:color w:val="000000"/>
          <w:sz w:val="28"/>
          <w:szCs w:val="28"/>
          <w:u w:val="none"/>
          <w:vertAlign w:val="baseline"/>
          <w:lang w:val="en-US"/>
        </w:rPr>
        <w:t xml:space="preserve">BÀI TẬP </w:t>
      </w:r>
      <w:r>
        <w:rPr>
          <w:rFonts w:hint="default" w:cs="Times New Roman"/>
          <w:b/>
          <w:bCs/>
          <w:i w:val="0"/>
          <w:iCs w:val="0"/>
          <w:color w:val="000000"/>
          <w:sz w:val="28"/>
          <w:szCs w:val="28"/>
          <w:u w:val="none"/>
          <w:vertAlign w:val="baseline"/>
          <w:lang w:val="en-US"/>
        </w:rPr>
        <w:t>LAB 04</w:t>
      </w:r>
    </w:p>
    <w:p w14:paraId="5014B165">
      <w:pPr>
        <w:pStyle w:val="34"/>
        <w:keepNext w:val="0"/>
        <w:keepLines w:val="0"/>
        <w:widowControl/>
        <w:suppressLineNumbers w:val="0"/>
        <w:bidi w:val="0"/>
        <w:spacing w:before="316" w:beforeAutospacing="0" w:after="0" w:afterAutospacing="0" w:line="14" w:lineRule="atLeast"/>
        <w:jc w:val="center"/>
      </w:pPr>
      <w:r>
        <w:rPr>
          <w:rFonts w:hint="default" w:cs="Times New Roman"/>
          <w:b/>
          <w:bCs/>
          <w:i w:val="0"/>
          <w:iCs w:val="0"/>
          <w:color w:val="000000"/>
          <w:sz w:val="28"/>
          <w:szCs w:val="28"/>
          <w:u w:val="none"/>
          <w:vertAlign w:val="baseline"/>
          <w:lang w:val="en-US"/>
        </w:rPr>
        <w:t>LẬP TRÌNH WINFORMS</w:t>
      </w:r>
      <w:r>
        <w:rPr>
          <w:rFonts w:hint="default" w:ascii="Times New Roman" w:hAnsi="Times New Roman" w:cs="Times New Roman"/>
          <w:b/>
          <w:bCs/>
          <w:i w:val="0"/>
          <w:iCs w:val="0"/>
          <w:color w:val="000000"/>
          <w:sz w:val="36"/>
          <w:szCs w:val="36"/>
          <w:u w:val="none"/>
          <w:vertAlign w:val="baseline"/>
        </w:rPr>
        <w:t> </w:t>
      </w:r>
    </w:p>
    <w:p w14:paraId="7E33A3B8">
      <w:pPr>
        <w:pStyle w:val="34"/>
        <w:keepNext w:val="0"/>
        <w:keepLines w:val="0"/>
        <w:widowControl/>
        <w:suppressLineNumbers w:val="0"/>
        <w:bidi w:val="0"/>
        <w:spacing w:before="586" w:beforeAutospacing="0" w:after="0" w:afterAutospacing="0" w:line="14" w:lineRule="atLeast"/>
        <w:jc w:val="center"/>
      </w:pPr>
      <w:r>
        <w:rPr>
          <w:rFonts w:hint="default" w:ascii="Times New Roman" w:hAnsi="Times New Roman" w:cs="Times New Roman"/>
          <w:b/>
          <w:bCs/>
          <w:i w:val="0"/>
          <w:iCs w:val="0"/>
          <w:color w:val="000000"/>
          <w:sz w:val="26"/>
          <w:szCs w:val="26"/>
          <w:u w:val="none"/>
          <w:vertAlign w:val="baseline"/>
        </w:rPr>
        <w:t>Giảng viên hướng dẫn: TS. Đỗ Như Tài </w:t>
      </w:r>
    </w:p>
    <w:p w14:paraId="6911BF3A">
      <w:pPr>
        <w:pStyle w:val="34"/>
        <w:keepNext w:val="0"/>
        <w:keepLines w:val="0"/>
        <w:widowControl/>
        <w:suppressLineNumbers w:val="0"/>
        <w:bidi w:val="0"/>
        <w:spacing w:before="264" w:beforeAutospacing="0" w:after="0" w:afterAutospacing="0" w:line="14" w:lineRule="atLeast"/>
        <w:ind w:left="0" w:leftChars="0" w:firstLine="0" w:firstLineChars="0"/>
        <w:jc w:val="center"/>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en-US"/>
        </w:rPr>
        <w:t xml:space="preserve">Sinh </w:t>
      </w:r>
      <w:r>
        <w:rPr>
          <w:rFonts w:hint="default" w:ascii="Times New Roman" w:hAnsi="Times New Roman" w:cs="Times New Roman"/>
          <w:b/>
          <w:bCs/>
          <w:i w:val="0"/>
          <w:iCs w:val="0"/>
          <w:color w:val="000000"/>
          <w:sz w:val="26"/>
          <w:szCs w:val="26"/>
          <w:u w:val="none"/>
          <w:vertAlign w:val="baseline"/>
        </w:rPr>
        <w:t xml:space="preserve">viên thực hiện: </w:t>
      </w:r>
      <w:r>
        <w:rPr>
          <w:rFonts w:hint="default" w:ascii="Times New Roman" w:hAnsi="Times New Roman" w:cs="Times New Roman"/>
          <w:b/>
          <w:bCs/>
          <w:i w:val="0"/>
          <w:iCs w:val="0"/>
          <w:color w:val="000000"/>
          <w:sz w:val="26"/>
          <w:szCs w:val="26"/>
          <w:u w:val="none"/>
          <w:vertAlign w:val="baseline"/>
          <w:lang w:val="en-US"/>
        </w:rPr>
        <w:t>Trần Nhựt Huy</w:t>
      </w:r>
    </w:p>
    <w:p w14:paraId="38241AF9">
      <w:pPr>
        <w:pStyle w:val="34"/>
        <w:keepNext w:val="0"/>
        <w:keepLines w:val="0"/>
        <w:widowControl/>
        <w:suppressLineNumbers w:val="0"/>
        <w:bidi w:val="0"/>
        <w:spacing w:before="264" w:beforeAutospacing="0" w:after="0" w:afterAutospacing="0" w:line="14" w:lineRule="atLeast"/>
        <w:ind w:left="0" w:leftChars="0" w:firstLine="0" w:firstLineChars="0"/>
        <w:jc w:val="center"/>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MSSV:3124411112</w:t>
      </w:r>
    </w:p>
    <w:p w14:paraId="2AB2E5B4">
      <w:pPr>
        <w:pStyle w:val="34"/>
        <w:keepNext w:val="0"/>
        <w:keepLines w:val="0"/>
        <w:widowControl/>
        <w:suppressLineNumbers w:val="0"/>
        <w:bidi w:val="0"/>
        <w:spacing w:before="264" w:beforeAutospacing="0" w:after="0" w:afterAutospacing="0" w:line="14" w:lineRule="atLeast"/>
        <w:ind w:left="0" w:leftChars="0" w:firstLine="0" w:firstLineChars="0"/>
        <w:jc w:val="center"/>
        <w:rPr>
          <w:rFonts w:hint="default" w:ascii="Times New Roman" w:hAnsi="Times New Roman" w:cs="Times New Roman"/>
          <w:b/>
          <w:bCs/>
          <w:i w:val="0"/>
          <w:iCs w:val="0"/>
          <w:color w:val="000000"/>
          <w:sz w:val="26"/>
          <w:szCs w:val="26"/>
          <w:u w:val="none"/>
          <w:vertAlign w:val="baseline"/>
          <w:lang w:val="en-US"/>
        </w:rPr>
      </w:pPr>
    </w:p>
    <w:p w14:paraId="0679E7E4">
      <w:pPr>
        <w:pStyle w:val="34"/>
        <w:keepNext w:val="0"/>
        <w:keepLines w:val="0"/>
        <w:widowControl/>
        <w:suppressLineNumbers w:val="0"/>
        <w:bidi w:val="0"/>
        <w:spacing w:before="264" w:beforeAutospacing="0" w:after="0" w:afterAutospacing="0" w:line="14" w:lineRule="atLeast"/>
        <w:ind w:left="0" w:leftChars="0" w:firstLine="0" w:firstLineChars="0"/>
        <w:jc w:val="center"/>
        <w:rPr>
          <w:rFonts w:hint="default" w:ascii="Times New Roman" w:hAnsi="Times New Roman" w:cs="Times New Roman"/>
          <w:b/>
          <w:bCs/>
          <w:i w:val="0"/>
          <w:iCs w:val="0"/>
          <w:color w:val="000000"/>
          <w:sz w:val="26"/>
          <w:szCs w:val="26"/>
          <w:u w:val="none"/>
          <w:vertAlign w:val="baseline"/>
          <w:lang w:val="en-US"/>
        </w:rPr>
      </w:pPr>
    </w:p>
    <w:p w14:paraId="749F92BD">
      <w:pPr>
        <w:rPr>
          <w:rFonts w:hint="default" w:ascii="Times New Roman" w:hAnsi="Times New Roman" w:cs="Times New Roman"/>
          <w:b/>
          <w:sz w:val="28"/>
          <w:szCs w:val="28"/>
          <w:lang w:val="en-US"/>
        </w:rPr>
      </w:pPr>
    </w:p>
    <w:p w14:paraId="1A19818D">
      <w:pPr>
        <w:spacing w:line="360" w:lineRule="auto"/>
        <w:jc w:val="center"/>
        <w:rPr>
          <w:rFonts w:hint="default" w:ascii="Times New Roman" w:hAnsi="Times New Roman" w:cs="Times New Roman"/>
          <w:b/>
          <w:sz w:val="28"/>
          <w:szCs w:val="28"/>
          <w:lang w:val="en-US"/>
        </w:rPr>
        <w:sectPr>
          <w:pgSz w:w="11906" w:h="16838"/>
          <w:pgMar w:top="1440" w:right="1800" w:bottom="1440" w:left="1800" w:header="720" w:footer="720" w:gutter="0"/>
          <w:pgBorders w:display="firstPage">
            <w:top w:val="cornerTriangles" w:color="auto" w:sz="31" w:space="1"/>
            <w:left w:val="cornerTriangles" w:color="auto" w:sz="31" w:space="4"/>
            <w:bottom w:val="cornerTriangles" w:color="auto" w:sz="31" w:space="1"/>
            <w:right w:val="cornerTriangles" w:color="auto" w:sz="31" w:space="4"/>
          </w:pgBorders>
          <w:cols w:space="720" w:num="1"/>
          <w:docGrid w:linePitch="360" w:charSpace="0"/>
        </w:sectPr>
      </w:pPr>
    </w:p>
    <w:p w14:paraId="067A97C3">
      <w:pPr>
        <w:pStyle w:val="39"/>
        <w:tabs>
          <w:tab w:val="right" w:leader="dot" w:pos="9357"/>
        </w:tabs>
        <w:jc w:val="center"/>
        <w:rPr>
          <w:rFonts w:hint="default" w:ascii="Times New Roman" w:hAnsi="Times New Roman" w:cs="Times New Roman"/>
          <w:b/>
          <w:bCs/>
          <w:sz w:val="32"/>
          <w:szCs w:val="32"/>
          <w:lang w:val="en-US"/>
        </w:rPr>
      </w:pPr>
      <w:r>
        <w:rPr>
          <w:rFonts w:hint="default" w:cs="Times New Roman"/>
          <w:b/>
          <w:bCs/>
          <w:sz w:val="32"/>
          <w:szCs w:val="32"/>
          <w:lang w:val="en-US"/>
        </w:rPr>
        <w:t>MỤC LỤC</w:t>
      </w:r>
    </w:p>
    <w:p w14:paraId="023458A5">
      <w:pPr>
        <w:pStyle w:val="39"/>
        <w:tabs>
          <w:tab w:val="right" w:leader="dot" w:pos="9357"/>
        </w:tabs>
        <w:rPr>
          <w:b/>
          <w:bCs/>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TOC \o "1-3" \h \u </w:instrText>
      </w:r>
      <w:r>
        <w:rPr>
          <w:rFonts w:hint="default" w:ascii="Times New Roman" w:hAnsi="Times New Roman" w:cs="Times New Roman"/>
          <w:sz w:val="32"/>
          <w:szCs w:val="32"/>
        </w:rPr>
        <w:fldChar w:fldCharType="separate"/>
      </w:r>
      <w:r>
        <w:rPr>
          <w:rFonts w:hint="default" w:ascii="Times New Roman" w:hAnsi="Times New Roman" w:cs="Times New Roman"/>
          <w:b/>
          <w:bCs/>
          <w:szCs w:val="32"/>
        </w:rPr>
        <w:fldChar w:fldCharType="begin"/>
      </w:r>
      <w:r>
        <w:rPr>
          <w:rFonts w:hint="default" w:ascii="Times New Roman" w:hAnsi="Times New Roman" w:cs="Times New Roman"/>
          <w:b/>
          <w:bCs/>
          <w:szCs w:val="32"/>
        </w:rPr>
        <w:instrText xml:space="preserve"> HYPERLINK \l _Toc15926 </w:instrText>
      </w:r>
      <w:r>
        <w:rPr>
          <w:rFonts w:hint="default" w:ascii="Times New Roman" w:hAnsi="Times New Roman" w:cs="Times New Roman"/>
          <w:b/>
          <w:bCs/>
          <w:szCs w:val="32"/>
        </w:rPr>
        <w:fldChar w:fldCharType="separate"/>
      </w:r>
      <w:r>
        <w:rPr>
          <w:rFonts w:hint="default" w:cs="Times New Roman"/>
          <w:b/>
          <w:bCs/>
          <w:szCs w:val="32"/>
          <w:lang w:val="en-US"/>
        </w:rPr>
        <w:t>1</w:t>
      </w:r>
      <w:r>
        <w:rPr>
          <w:rFonts w:hint="default" w:ascii="Times New Roman" w:hAnsi="Times New Roman" w:cs="Times New Roman"/>
          <w:b/>
          <w:bCs/>
          <w:szCs w:val="32"/>
        </w:rPr>
        <w:t xml:space="preserve">. </w:t>
      </w:r>
      <w:r>
        <w:rPr>
          <w:rFonts w:hint="default" w:ascii="Times New Roman" w:hAnsi="Times New Roman" w:cs="Times New Roman"/>
          <w:b/>
          <w:bCs/>
          <w:szCs w:val="32"/>
        </w:rPr>
        <w:t>Tổng quan</w:t>
      </w:r>
      <w:r>
        <w:rPr>
          <w:b/>
          <w:bCs/>
        </w:rPr>
        <w:tab/>
      </w:r>
      <w:r>
        <w:rPr>
          <w:b/>
          <w:bCs/>
        </w:rPr>
        <w:fldChar w:fldCharType="begin"/>
      </w:r>
      <w:r>
        <w:rPr>
          <w:b/>
          <w:bCs/>
        </w:rPr>
        <w:instrText xml:space="preserve"> PAGEREF _Toc15926 \h </w:instrText>
      </w:r>
      <w:r>
        <w:rPr>
          <w:b/>
          <w:bCs/>
        </w:rPr>
        <w:fldChar w:fldCharType="separate"/>
      </w:r>
      <w:r>
        <w:rPr>
          <w:b/>
          <w:bCs/>
        </w:rPr>
        <w:t>3</w:t>
      </w:r>
      <w:r>
        <w:rPr>
          <w:b/>
          <w:bCs/>
        </w:rPr>
        <w:fldChar w:fldCharType="end"/>
      </w:r>
      <w:r>
        <w:rPr>
          <w:rFonts w:hint="default" w:ascii="Times New Roman" w:hAnsi="Times New Roman" w:cs="Times New Roman"/>
          <w:b/>
          <w:bCs/>
          <w:szCs w:val="32"/>
        </w:rPr>
        <w:fldChar w:fldCharType="end"/>
      </w:r>
    </w:p>
    <w:p w14:paraId="39E2CF68">
      <w:pPr>
        <w:pStyle w:val="39"/>
        <w:tabs>
          <w:tab w:val="right" w:leader="dot" w:pos="9357"/>
        </w:tabs>
        <w:rPr>
          <w:b/>
          <w:bCs/>
        </w:rPr>
      </w:pPr>
      <w:r>
        <w:rPr>
          <w:rFonts w:hint="default" w:ascii="Times New Roman" w:hAnsi="Times New Roman" w:cs="Times New Roman"/>
          <w:b/>
          <w:bCs/>
          <w:szCs w:val="32"/>
        </w:rPr>
        <w:fldChar w:fldCharType="begin"/>
      </w:r>
      <w:r>
        <w:rPr>
          <w:rFonts w:hint="default" w:ascii="Times New Roman" w:hAnsi="Times New Roman" w:cs="Times New Roman"/>
          <w:b/>
          <w:bCs/>
          <w:szCs w:val="32"/>
        </w:rPr>
        <w:instrText xml:space="preserve"> HYPERLINK \l _Toc8397 </w:instrText>
      </w:r>
      <w:r>
        <w:rPr>
          <w:rFonts w:hint="default" w:ascii="Times New Roman" w:hAnsi="Times New Roman" w:cs="Times New Roman"/>
          <w:b/>
          <w:bCs/>
          <w:szCs w:val="32"/>
        </w:rPr>
        <w:fldChar w:fldCharType="separate"/>
      </w:r>
      <w:r>
        <w:rPr>
          <w:rFonts w:hint="default" w:ascii="Times New Roman" w:hAnsi="Times New Roman" w:cs="Times New Roman"/>
          <w:b/>
          <w:bCs/>
          <w:szCs w:val="32"/>
        </w:rPr>
        <w:t xml:space="preserve">2. </w:t>
      </w:r>
      <w:r>
        <w:rPr>
          <w:rFonts w:hint="default" w:ascii="Times New Roman" w:hAnsi="Times New Roman" w:cs="Times New Roman"/>
          <w:b/>
          <w:bCs/>
          <w:szCs w:val="32"/>
        </w:rPr>
        <w:t>Nhóm bài B1</w:t>
      </w:r>
      <w:r>
        <w:rPr>
          <w:b/>
          <w:bCs/>
        </w:rPr>
        <w:tab/>
      </w:r>
      <w:r>
        <w:rPr>
          <w:b/>
          <w:bCs/>
        </w:rPr>
        <w:fldChar w:fldCharType="begin"/>
      </w:r>
      <w:r>
        <w:rPr>
          <w:b/>
          <w:bCs/>
        </w:rPr>
        <w:instrText xml:space="preserve"> PAGEREF _Toc8397 \h </w:instrText>
      </w:r>
      <w:r>
        <w:rPr>
          <w:b/>
          <w:bCs/>
        </w:rPr>
        <w:fldChar w:fldCharType="separate"/>
      </w:r>
      <w:r>
        <w:rPr>
          <w:b/>
          <w:bCs/>
        </w:rPr>
        <w:t>3</w:t>
      </w:r>
      <w:r>
        <w:rPr>
          <w:b/>
          <w:bCs/>
        </w:rPr>
        <w:fldChar w:fldCharType="end"/>
      </w:r>
      <w:r>
        <w:rPr>
          <w:rFonts w:hint="default" w:ascii="Times New Roman" w:hAnsi="Times New Roman" w:cs="Times New Roman"/>
          <w:b/>
          <w:bCs/>
          <w:szCs w:val="32"/>
        </w:rPr>
        <w:fldChar w:fldCharType="end"/>
      </w:r>
    </w:p>
    <w:p w14:paraId="05DB7A92">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_Toc21761 </w:instrText>
      </w:r>
      <w:r>
        <w:rPr>
          <w:rFonts w:hint="default" w:ascii="Times New Roman" w:hAnsi="Times New Roman" w:cs="Times New Roman"/>
          <w:szCs w:val="32"/>
        </w:rPr>
        <w:fldChar w:fldCharType="separate"/>
      </w:r>
      <w:r>
        <w:rPr>
          <w:rFonts w:hint="default" w:ascii="Times New Roman" w:hAnsi="Times New Roman" w:cs="Times New Roman"/>
          <w:szCs w:val="28"/>
        </w:rPr>
        <w:t>Cộng trừ nhân chia bằng RadioButton</w:t>
      </w:r>
      <w:r>
        <w:tab/>
      </w:r>
      <w:r>
        <w:fldChar w:fldCharType="begin"/>
      </w:r>
      <w:r>
        <w:instrText xml:space="preserve"> PAGEREF _Toc21761 \h </w:instrText>
      </w:r>
      <w:r>
        <w:fldChar w:fldCharType="separate"/>
      </w:r>
      <w:r>
        <w:t>3</w:t>
      </w:r>
      <w:r>
        <w:fldChar w:fldCharType="end"/>
      </w:r>
      <w:r>
        <w:rPr>
          <w:rFonts w:hint="default" w:ascii="Times New Roman" w:hAnsi="Times New Roman" w:cs="Times New Roman"/>
          <w:szCs w:val="32"/>
        </w:rPr>
        <w:fldChar w:fldCharType="end"/>
      </w:r>
    </w:p>
    <w:p w14:paraId="374BAD90">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_Toc9194 </w:instrText>
      </w:r>
      <w:r>
        <w:rPr>
          <w:rFonts w:hint="default" w:ascii="Times New Roman" w:hAnsi="Times New Roman" w:cs="Times New Roman"/>
          <w:szCs w:val="32"/>
        </w:rPr>
        <w:fldChar w:fldCharType="separate"/>
      </w:r>
      <w:r>
        <w:rPr>
          <w:rFonts w:hint="default" w:ascii="Times New Roman" w:hAnsi="Times New Roman" w:cs="Times New Roman"/>
          <w:szCs w:val="28"/>
        </w:rPr>
        <w:t>Thay đổi kiểu chữ và màu chữ</w:t>
      </w:r>
      <w:r>
        <w:tab/>
      </w:r>
      <w:r>
        <w:fldChar w:fldCharType="begin"/>
      </w:r>
      <w:r>
        <w:instrText xml:space="preserve"> PAGEREF _Toc9194 \h </w:instrText>
      </w:r>
      <w:r>
        <w:fldChar w:fldCharType="separate"/>
      </w:r>
      <w:r>
        <w:t>5</w:t>
      </w:r>
      <w:r>
        <w:fldChar w:fldCharType="end"/>
      </w:r>
      <w:r>
        <w:rPr>
          <w:rFonts w:hint="default" w:ascii="Times New Roman" w:hAnsi="Times New Roman" w:cs="Times New Roman"/>
          <w:szCs w:val="32"/>
        </w:rPr>
        <w:fldChar w:fldCharType="end"/>
      </w:r>
    </w:p>
    <w:p w14:paraId="030B5A86">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_Toc13905 </w:instrText>
      </w:r>
      <w:r>
        <w:rPr>
          <w:rFonts w:hint="default" w:ascii="Times New Roman" w:hAnsi="Times New Roman" w:cs="Times New Roman"/>
          <w:szCs w:val="32"/>
        </w:rPr>
        <w:fldChar w:fldCharType="separate"/>
      </w:r>
      <w:r>
        <w:rPr>
          <w:rFonts w:hint="default" w:ascii="Times New Roman" w:hAnsi="Times New Roman" w:cs="Times New Roman"/>
          <w:szCs w:val="28"/>
        </w:rPr>
        <w:t>Quản lý mảng một chiều số nguyên</w:t>
      </w:r>
      <w:r>
        <w:tab/>
      </w:r>
      <w:r>
        <w:fldChar w:fldCharType="begin"/>
      </w:r>
      <w:r>
        <w:instrText xml:space="preserve"> PAGEREF _Toc13905 \h </w:instrText>
      </w:r>
      <w:r>
        <w:fldChar w:fldCharType="separate"/>
      </w:r>
      <w:r>
        <w:t>6</w:t>
      </w:r>
      <w:r>
        <w:fldChar w:fldCharType="end"/>
      </w:r>
      <w:r>
        <w:rPr>
          <w:rFonts w:hint="default" w:ascii="Times New Roman" w:hAnsi="Times New Roman" w:cs="Times New Roman"/>
          <w:szCs w:val="32"/>
        </w:rPr>
        <w:fldChar w:fldCharType="end"/>
      </w:r>
    </w:p>
    <w:p w14:paraId="7257B981">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_Toc31910 </w:instrText>
      </w:r>
      <w:r>
        <w:rPr>
          <w:rFonts w:hint="default" w:ascii="Times New Roman" w:hAnsi="Times New Roman" w:cs="Times New Roman"/>
          <w:szCs w:val="32"/>
        </w:rPr>
        <w:fldChar w:fldCharType="separate"/>
      </w:r>
      <w:r>
        <w:rPr>
          <w:rFonts w:hint="default" w:ascii="Times New Roman" w:hAnsi="Times New Roman" w:cs="Times New Roman"/>
          <w:szCs w:val="28"/>
        </w:rPr>
        <w:t>Thanh toán tiền phòng</w:t>
      </w:r>
      <w:r>
        <w:tab/>
      </w:r>
      <w:r>
        <w:fldChar w:fldCharType="begin"/>
      </w:r>
      <w:r>
        <w:instrText xml:space="preserve"> PAGEREF _Toc31910 \h </w:instrText>
      </w:r>
      <w:r>
        <w:fldChar w:fldCharType="separate"/>
      </w:r>
      <w:r>
        <w:t>11</w:t>
      </w:r>
      <w:r>
        <w:fldChar w:fldCharType="end"/>
      </w:r>
      <w:r>
        <w:rPr>
          <w:rFonts w:hint="default" w:ascii="Times New Roman" w:hAnsi="Times New Roman" w:cs="Times New Roman"/>
          <w:szCs w:val="32"/>
        </w:rPr>
        <w:fldChar w:fldCharType="end"/>
      </w:r>
    </w:p>
    <w:p w14:paraId="53A67AD5">
      <w:pPr>
        <w:pStyle w:val="39"/>
        <w:tabs>
          <w:tab w:val="right" w:leader="dot" w:pos="9357"/>
        </w:tabs>
        <w:rPr>
          <w:b/>
          <w:bCs/>
        </w:rPr>
      </w:pPr>
      <w:r>
        <w:rPr>
          <w:rFonts w:hint="default" w:ascii="Times New Roman" w:hAnsi="Times New Roman" w:cs="Times New Roman"/>
          <w:b/>
          <w:bCs/>
          <w:szCs w:val="32"/>
        </w:rPr>
        <w:fldChar w:fldCharType="begin"/>
      </w:r>
      <w:r>
        <w:rPr>
          <w:rFonts w:hint="default" w:ascii="Times New Roman" w:hAnsi="Times New Roman" w:cs="Times New Roman"/>
          <w:b/>
          <w:bCs/>
          <w:szCs w:val="32"/>
        </w:rPr>
        <w:instrText xml:space="preserve"> HYPERLINK \l _Toc56 </w:instrText>
      </w:r>
      <w:r>
        <w:rPr>
          <w:rFonts w:hint="default" w:ascii="Times New Roman" w:hAnsi="Times New Roman" w:cs="Times New Roman"/>
          <w:b/>
          <w:bCs/>
          <w:szCs w:val="32"/>
        </w:rPr>
        <w:fldChar w:fldCharType="separate"/>
      </w:r>
      <w:r>
        <w:rPr>
          <w:rFonts w:hint="default" w:ascii="Times New Roman" w:hAnsi="Times New Roman" w:cs="Times New Roman"/>
          <w:b/>
          <w:bCs/>
          <w:szCs w:val="32"/>
        </w:rPr>
        <w:t>3.</w:t>
      </w:r>
      <w:r>
        <w:rPr>
          <w:rFonts w:hint="default" w:ascii="Times New Roman" w:hAnsi="Times New Roman" w:cs="Times New Roman"/>
          <w:b/>
          <w:bCs/>
          <w:szCs w:val="32"/>
        </w:rPr>
        <w:t xml:space="preserve"> </w:t>
      </w:r>
      <w:r>
        <w:rPr>
          <w:rFonts w:hint="default" w:ascii="Times New Roman" w:hAnsi="Times New Roman" w:cs="Times New Roman"/>
          <w:b/>
          <w:bCs/>
          <w:szCs w:val="32"/>
        </w:rPr>
        <w:t>Nhóm bài B2</w:t>
      </w:r>
      <w:r>
        <w:rPr>
          <w:b/>
          <w:bCs/>
        </w:rPr>
        <w:tab/>
      </w:r>
      <w:r>
        <w:rPr>
          <w:b/>
          <w:bCs/>
        </w:rPr>
        <w:fldChar w:fldCharType="begin"/>
      </w:r>
      <w:r>
        <w:rPr>
          <w:b/>
          <w:bCs/>
        </w:rPr>
        <w:instrText xml:space="preserve"> PAGEREF _Toc56 \h </w:instrText>
      </w:r>
      <w:r>
        <w:rPr>
          <w:b/>
          <w:bCs/>
        </w:rPr>
        <w:fldChar w:fldCharType="separate"/>
      </w:r>
      <w:r>
        <w:rPr>
          <w:b/>
          <w:bCs/>
        </w:rPr>
        <w:t>13</w:t>
      </w:r>
      <w:r>
        <w:rPr>
          <w:b/>
          <w:bCs/>
        </w:rPr>
        <w:fldChar w:fldCharType="end"/>
      </w:r>
      <w:r>
        <w:rPr>
          <w:rFonts w:hint="default" w:ascii="Times New Roman" w:hAnsi="Times New Roman" w:cs="Times New Roman"/>
          <w:b/>
          <w:bCs/>
          <w:szCs w:val="32"/>
        </w:rPr>
        <w:fldChar w:fldCharType="end"/>
      </w:r>
    </w:p>
    <w:p w14:paraId="658A3C2F">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_Toc17469 </w:instrText>
      </w:r>
      <w:r>
        <w:rPr>
          <w:rFonts w:hint="default" w:ascii="Times New Roman" w:hAnsi="Times New Roman" w:cs="Times New Roman"/>
          <w:szCs w:val="32"/>
        </w:rPr>
        <w:fldChar w:fldCharType="separate"/>
      </w:r>
      <w:r>
        <w:rPr>
          <w:rFonts w:hint="default" w:ascii="Times New Roman" w:hAnsi="Times New Roman" w:cs="Times New Roman"/>
          <w:szCs w:val="28"/>
        </w:rPr>
        <w:t>Cộng trừ nhân chia bằng Button</w:t>
      </w:r>
      <w:r>
        <w:tab/>
      </w:r>
      <w:r>
        <w:fldChar w:fldCharType="begin"/>
      </w:r>
      <w:r>
        <w:instrText xml:space="preserve"> PAGEREF _Toc17469 \h </w:instrText>
      </w:r>
      <w:r>
        <w:fldChar w:fldCharType="separate"/>
      </w:r>
      <w:r>
        <w:t>13</w:t>
      </w:r>
      <w:r>
        <w:fldChar w:fldCharType="end"/>
      </w:r>
      <w:r>
        <w:rPr>
          <w:rFonts w:hint="default" w:ascii="Times New Roman" w:hAnsi="Times New Roman" w:cs="Times New Roman"/>
          <w:szCs w:val="32"/>
        </w:rPr>
        <w:fldChar w:fldCharType="end"/>
      </w:r>
    </w:p>
    <w:p w14:paraId="556049AB">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_Toc21678 </w:instrText>
      </w:r>
      <w:r>
        <w:rPr>
          <w:rFonts w:hint="default" w:ascii="Times New Roman" w:hAnsi="Times New Roman" w:cs="Times New Roman"/>
          <w:szCs w:val="32"/>
        </w:rPr>
        <w:fldChar w:fldCharType="separate"/>
      </w:r>
      <w:r>
        <w:rPr>
          <w:rFonts w:hint="default" w:ascii="Times New Roman" w:hAnsi="Times New Roman" w:cs="Times New Roman"/>
          <w:szCs w:val="28"/>
        </w:rPr>
        <w:t>Form đăng ký tài khoản</w:t>
      </w:r>
      <w:r>
        <w:tab/>
      </w:r>
      <w:r>
        <w:fldChar w:fldCharType="begin"/>
      </w:r>
      <w:r>
        <w:instrText xml:space="preserve"> PAGEREF _Toc21678 \h </w:instrText>
      </w:r>
      <w:r>
        <w:fldChar w:fldCharType="separate"/>
      </w:r>
      <w:r>
        <w:t>14</w:t>
      </w:r>
      <w:r>
        <w:fldChar w:fldCharType="end"/>
      </w:r>
      <w:r>
        <w:rPr>
          <w:rFonts w:hint="default" w:ascii="Times New Roman" w:hAnsi="Times New Roman" w:cs="Times New Roman"/>
          <w:szCs w:val="32"/>
        </w:rPr>
        <w:fldChar w:fldCharType="end"/>
      </w:r>
    </w:p>
    <w:p w14:paraId="4AAAF09C">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_Toc29642 </w:instrText>
      </w:r>
      <w:r>
        <w:rPr>
          <w:rFonts w:hint="default" w:ascii="Times New Roman" w:hAnsi="Times New Roman" w:cs="Times New Roman"/>
          <w:szCs w:val="32"/>
        </w:rPr>
        <w:fldChar w:fldCharType="separate"/>
      </w:r>
      <w:r>
        <w:rPr>
          <w:rFonts w:hint="default" w:ascii="Times New Roman" w:hAnsi="Times New Roman" w:cs="Times New Roman"/>
          <w:szCs w:val="28"/>
        </w:rPr>
        <w:t>Tìm ước chung lớn nhất và bội chung nhỏ nhất</w:t>
      </w:r>
      <w:r>
        <w:tab/>
      </w:r>
      <w:r>
        <w:fldChar w:fldCharType="begin"/>
      </w:r>
      <w:r>
        <w:instrText xml:space="preserve"> PAGEREF _Toc29642 \h </w:instrText>
      </w:r>
      <w:r>
        <w:fldChar w:fldCharType="separate"/>
      </w:r>
      <w:r>
        <w:t>16</w:t>
      </w:r>
      <w:r>
        <w:fldChar w:fldCharType="end"/>
      </w:r>
      <w:r>
        <w:rPr>
          <w:rFonts w:hint="default" w:ascii="Times New Roman" w:hAnsi="Times New Roman" w:cs="Times New Roman"/>
          <w:szCs w:val="32"/>
        </w:rPr>
        <w:fldChar w:fldCharType="end"/>
      </w:r>
    </w:p>
    <w:p w14:paraId="720E895C">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_Toc13150 </w:instrText>
      </w:r>
      <w:r>
        <w:rPr>
          <w:rFonts w:hint="default" w:ascii="Times New Roman" w:hAnsi="Times New Roman" w:cs="Times New Roman"/>
          <w:szCs w:val="32"/>
        </w:rPr>
        <w:fldChar w:fldCharType="separate"/>
      </w:r>
      <w:r>
        <w:rPr>
          <w:rFonts w:hint="default" w:ascii="Times New Roman" w:hAnsi="Times New Roman" w:cs="Times New Roman"/>
          <w:szCs w:val="28"/>
        </w:rPr>
        <w:t>Nhập dãy số và tính tổng</w:t>
      </w:r>
      <w:r>
        <w:tab/>
      </w:r>
      <w:r>
        <w:fldChar w:fldCharType="begin"/>
      </w:r>
      <w:r>
        <w:instrText xml:space="preserve"> PAGEREF _Toc13150 \h </w:instrText>
      </w:r>
      <w:r>
        <w:fldChar w:fldCharType="separate"/>
      </w:r>
      <w:r>
        <w:t>17</w:t>
      </w:r>
      <w:r>
        <w:fldChar w:fldCharType="end"/>
      </w:r>
      <w:r>
        <w:rPr>
          <w:rFonts w:hint="default" w:ascii="Times New Roman" w:hAnsi="Times New Roman" w:cs="Times New Roman"/>
          <w:szCs w:val="32"/>
        </w:rPr>
        <w:fldChar w:fldCharType="end"/>
      </w:r>
    </w:p>
    <w:p w14:paraId="6E38A1F2">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_Toc13149 </w:instrText>
      </w:r>
      <w:r>
        <w:rPr>
          <w:rFonts w:hint="default" w:ascii="Times New Roman" w:hAnsi="Times New Roman" w:cs="Times New Roman"/>
          <w:szCs w:val="32"/>
        </w:rPr>
        <w:fldChar w:fldCharType="separate"/>
      </w:r>
      <w:r>
        <w:rPr>
          <w:rFonts w:hint="default" w:ascii="Times New Roman" w:hAnsi="Times New Roman" w:cs="Times New Roman"/>
          <w:szCs w:val="28"/>
        </w:rPr>
        <w:t>Đọc số thành chữ</w:t>
      </w:r>
      <w:r>
        <w:tab/>
      </w:r>
      <w:r>
        <w:fldChar w:fldCharType="begin"/>
      </w:r>
      <w:r>
        <w:instrText xml:space="preserve"> PAGEREF _Toc13149 \h </w:instrText>
      </w:r>
      <w:r>
        <w:fldChar w:fldCharType="separate"/>
      </w:r>
      <w:r>
        <w:t>19</w:t>
      </w:r>
      <w:r>
        <w:fldChar w:fldCharType="end"/>
      </w:r>
      <w:r>
        <w:rPr>
          <w:rFonts w:hint="default" w:ascii="Times New Roman" w:hAnsi="Times New Roman" w:cs="Times New Roman"/>
          <w:szCs w:val="32"/>
        </w:rPr>
        <w:fldChar w:fldCharType="end"/>
      </w:r>
      <w:bookmarkStart w:id="15" w:name="_GoBack"/>
      <w:bookmarkEnd w:id="15"/>
    </w:p>
    <w:p w14:paraId="306A5BA8">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_Toc30427 </w:instrText>
      </w:r>
      <w:r>
        <w:rPr>
          <w:rFonts w:hint="default" w:ascii="Times New Roman" w:hAnsi="Times New Roman" w:cs="Times New Roman"/>
          <w:szCs w:val="32"/>
        </w:rPr>
        <w:fldChar w:fldCharType="separate"/>
      </w:r>
      <w:r>
        <w:rPr>
          <w:rFonts w:hint="default" w:ascii="Times New Roman" w:hAnsi="Times New Roman" w:cs="Times New Roman"/>
          <w:szCs w:val="28"/>
        </w:rPr>
        <w:t>Bán vé và lựa chọn ghế</w:t>
      </w:r>
      <w:r>
        <w:tab/>
      </w:r>
      <w:r>
        <w:fldChar w:fldCharType="begin"/>
      </w:r>
      <w:r>
        <w:instrText xml:space="preserve"> PAGEREF _Toc30427 \h </w:instrText>
      </w:r>
      <w:r>
        <w:fldChar w:fldCharType="separate"/>
      </w:r>
      <w:r>
        <w:t>20</w:t>
      </w:r>
      <w:r>
        <w:fldChar w:fldCharType="end"/>
      </w:r>
      <w:r>
        <w:rPr>
          <w:rFonts w:hint="default" w:ascii="Times New Roman" w:hAnsi="Times New Roman" w:cs="Times New Roman"/>
          <w:szCs w:val="32"/>
        </w:rPr>
        <w:fldChar w:fldCharType="end"/>
      </w:r>
    </w:p>
    <w:p w14:paraId="052A40BC">
      <w:pPr>
        <w:pStyle w:val="40"/>
        <w:tabs>
          <w:tab w:val="right" w:leader="dot" w:pos="9357"/>
        </w:tabs>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_Toc8928 </w:instrText>
      </w:r>
      <w:r>
        <w:rPr>
          <w:rFonts w:hint="default" w:ascii="Times New Roman" w:hAnsi="Times New Roman" w:cs="Times New Roman"/>
          <w:szCs w:val="32"/>
        </w:rPr>
        <w:fldChar w:fldCharType="separate"/>
      </w:r>
      <w:r>
        <w:rPr>
          <w:rFonts w:hint="default" w:ascii="Times New Roman" w:hAnsi="Times New Roman" w:cs="Times New Roman"/>
          <w:szCs w:val="28"/>
        </w:rPr>
        <w:t>Máy tính bỏ túi với biểu thức</w:t>
      </w:r>
      <w:r>
        <w:tab/>
      </w:r>
      <w:r>
        <w:fldChar w:fldCharType="begin"/>
      </w:r>
      <w:r>
        <w:instrText xml:space="preserve"> PAGEREF _Toc8928 \h </w:instrText>
      </w:r>
      <w:r>
        <w:fldChar w:fldCharType="separate"/>
      </w:r>
      <w:r>
        <w:t>22</w:t>
      </w:r>
      <w:r>
        <w:fldChar w:fldCharType="end"/>
      </w:r>
      <w:r>
        <w:rPr>
          <w:rFonts w:hint="default" w:ascii="Times New Roman" w:hAnsi="Times New Roman" w:cs="Times New Roman"/>
          <w:szCs w:val="32"/>
        </w:rPr>
        <w:fldChar w:fldCharType="end"/>
      </w:r>
    </w:p>
    <w:p w14:paraId="50C2F9E2">
      <w:pPr>
        <w:pStyle w:val="39"/>
        <w:tabs>
          <w:tab w:val="right" w:leader="dot" w:pos="9357"/>
        </w:tabs>
        <w:rPr>
          <w:b/>
          <w:bCs/>
        </w:rPr>
      </w:pPr>
      <w:r>
        <w:rPr>
          <w:rFonts w:hint="default" w:ascii="Times New Roman" w:hAnsi="Times New Roman" w:cs="Times New Roman"/>
          <w:b/>
          <w:bCs/>
          <w:szCs w:val="32"/>
        </w:rPr>
        <w:fldChar w:fldCharType="begin"/>
      </w:r>
      <w:r>
        <w:rPr>
          <w:rFonts w:hint="default" w:ascii="Times New Roman" w:hAnsi="Times New Roman" w:cs="Times New Roman"/>
          <w:b/>
          <w:bCs/>
          <w:szCs w:val="32"/>
        </w:rPr>
        <w:instrText xml:space="preserve"> HYPERLINK \l _Toc14472 </w:instrText>
      </w:r>
      <w:r>
        <w:rPr>
          <w:rFonts w:hint="default" w:ascii="Times New Roman" w:hAnsi="Times New Roman" w:cs="Times New Roman"/>
          <w:b/>
          <w:bCs/>
          <w:szCs w:val="32"/>
        </w:rPr>
        <w:fldChar w:fldCharType="separate"/>
      </w:r>
      <w:r>
        <w:rPr>
          <w:rFonts w:hint="default" w:ascii="Times New Roman" w:hAnsi="Times New Roman" w:cs="Times New Roman"/>
          <w:b/>
          <w:bCs/>
          <w:szCs w:val="32"/>
        </w:rPr>
        <w:t>4 Kết quả kiểm tra và kết luận</w:t>
      </w:r>
      <w:r>
        <w:rPr>
          <w:b/>
          <w:bCs/>
        </w:rPr>
        <w:tab/>
      </w:r>
      <w:r>
        <w:rPr>
          <w:b/>
          <w:bCs/>
        </w:rPr>
        <w:fldChar w:fldCharType="begin"/>
      </w:r>
      <w:r>
        <w:rPr>
          <w:b/>
          <w:bCs/>
        </w:rPr>
        <w:instrText xml:space="preserve"> PAGEREF _Toc14472 \h </w:instrText>
      </w:r>
      <w:r>
        <w:rPr>
          <w:b/>
          <w:bCs/>
        </w:rPr>
        <w:fldChar w:fldCharType="separate"/>
      </w:r>
      <w:r>
        <w:rPr>
          <w:b/>
          <w:bCs/>
        </w:rPr>
        <w:t>26</w:t>
      </w:r>
      <w:r>
        <w:rPr>
          <w:b/>
          <w:bCs/>
        </w:rPr>
        <w:fldChar w:fldCharType="end"/>
      </w:r>
      <w:r>
        <w:rPr>
          <w:rFonts w:hint="default" w:ascii="Times New Roman" w:hAnsi="Times New Roman" w:cs="Times New Roman"/>
          <w:b/>
          <w:bCs/>
          <w:szCs w:val="32"/>
        </w:rPr>
        <w:fldChar w:fldCharType="end"/>
      </w:r>
    </w:p>
    <w:p w14:paraId="7EBF5CB3">
      <w:pPr>
        <w:pStyle w:val="2"/>
        <w:numPr>
          <w:ilvl w:val="0"/>
          <w:numId w:val="7"/>
        </w:numPr>
        <w:spacing w:line="240" w:lineRule="auto"/>
        <w:jc w:val="both"/>
        <w:rPr>
          <w:rFonts w:hint="default" w:ascii="Times New Roman" w:hAnsi="Times New Roman" w:cs="Times New Roman"/>
          <w:sz w:val="32"/>
          <w:szCs w:val="32"/>
        </w:rPr>
        <w:sectPr>
          <w:pgSz w:w="11906" w:h="16838"/>
          <w:pgMar w:top="1138" w:right="1138" w:bottom="1138" w:left="1411" w:header="720" w:footer="720" w:gutter="0"/>
          <w:cols w:space="720" w:num="1"/>
          <w:docGrid w:linePitch="360" w:charSpace="0"/>
        </w:sectPr>
      </w:pPr>
      <w:r>
        <w:rPr>
          <w:rFonts w:hint="default" w:ascii="Times New Roman" w:hAnsi="Times New Roman" w:cs="Times New Roman"/>
          <w:szCs w:val="32"/>
        </w:rPr>
        <w:fldChar w:fldCharType="end"/>
      </w:r>
    </w:p>
    <w:p w14:paraId="3DE04585">
      <w:pPr>
        <w:pStyle w:val="2"/>
        <w:numPr>
          <w:ilvl w:val="0"/>
          <w:numId w:val="8"/>
        </w:numPr>
        <w:spacing w:line="240" w:lineRule="auto"/>
        <w:jc w:val="both"/>
        <w:rPr>
          <w:rFonts w:hint="default" w:ascii="Times New Roman" w:hAnsi="Times New Roman" w:cs="Times New Roman"/>
          <w:sz w:val="32"/>
          <w:szCs w:val="32"/>
        </w:rPr>
      </w:pPr>
      <w:bookmarkStart w:id="0" w:name="_Toc15926"/>
      <w:r>
        <w:rPr>
          <w:rFonts w:hint="default" w:ascii="Times New Roman" w:hAnsi="Times New Roman" w:cs="Times New Roman"/>
          <w:sz w:val="32"/>
          <w:szCs w:val="32"/>
        </w:rPr>
        <w:t>Tổng quan</w:t>
      </w:r>
      <w:bookmarkEnd w:id="0"/>
    </w:p>
    <w:p w14:paraId="16087A7E">
      <w:pPr>
        <w:spacing w:line="240" w:lineRule="auto"/>
        <w:jc w:val="both"/>
        <w:rPr>
          <w:rFonts w:hint="default" w:ascii="Times New Roman" w:hAnsi="Times New Roman" w:cs="Times New Roman"/>
        </w:rPr>
      </w:pPr>
      <w:r>
        <w:rPr>
          <w:rFonts w:hint="default" w:ascii="Times New Roman" w:hAnsi="Times New Roman" w:cs="Times New Roman"/>
        </w:rPr>
        <w:t>Lab 04 gồm 11 bài tập xây dựng giao diện Windows Forms và xử lý sự kiện trong C#. Các bài thực hành thao tác với số, chuỗi, mảng, lựa chọn trên giao diện và tính toán theo dữ liệu người dùng nhập.</w:t>
      </w:r>
    </w:p>
    <w:p w14:paraId="74A1AE25">
      <w:pPr>
        <w:spacing w:line="240" w:lineRule="auto"/>
        <w:jc w:val="both"/>
        <w:rPr>
          <w:rFonts w:hint="default" w:ascii="Times New Roman" w:hAnsi="Times New Roman" w:cs="Times New Roman"/>
        </w:rPr>
      </w:pPr>
      <w:r>
        <w:rPr>
          <w:rFonts w:hint="default" w:ascii="Times New Roman" w:hAnsi="Times New Roman" w:cs="Times New Roman"/>
        </w:rPr>
        <w:t xml:space="preserve">Luồng xử lý chung: Nhập dữ liệu → Kiểm tra dữ liệu → Thực hiện thao tác → Hiển thị kết quả. Dự án sử dụng .NET 10 cho Windows; Program.cs </w:t>
      </w:r>
      <w:r>
        <w:rPr>
          <w:rFonts w:hint="default" w:cs="Times New Roman"/>
          <w:lang w:val="en-US"/>
        </w:rPr>
        <w:t>dùng chung cho các bài</w:t>
      </w:r>
      <w:r>
        <w:rPr>
          <w:rFonts w:hint="default" w:ascii="Times New Roman" w:hAnsi="Times New Roman" w:cs="Times New Roman"/>
        </w:rPr>
        <w:t>.</w:t>
      </w:r>
    </w:p>
    <w:p w14:paraId="4BB0E001">
      <w:pPr>
        <w:pStyle w:val="2"/>
        <w:numPr>
          <w:ilvl w:val="0"/>
          <w:numId w:val="9"/>
        </w:numPr>
        <w:spacing w:line="240" w:lineRule="auto"/>
        <w:jc w:val="both"/>
        <w:rPr>
          <w:rFonts w:hint="default" w:ascii="Times New Roman" w:hAnsi="Times New Roman" w:cs="Times New Roman"/>
          <w:sz w:val="32"/>
          <w:szCs w:val="32"/>
        </w:rPr>
      </w:pPr>
      <w:bookmarkStart w:id="1" w:name="_Toc8397"/>
      <w:r>
        <w:rPr>
          <w:rFonts w:hint="default" w:ascii="Times New Roman" w:hAnsi="Times New Roman" w:cs="Times New Roman"/>
          <w:sz w:val="32"/>
          <w:szCs w:val="32"/>
        </w:rPr>
        <w:t>Nhóm bài B1</w:t>
      </w:r>
      <w:bookmarkEnd w:id="1"/>
    </w:p>
    <w:p w14:paraId="3DA6DC70">
      <w:pPr>
        <w:pStyle w:val="3"/>
        <w:spacing w:line="240" w:lineRule="auto"/>
        <w:jc w:val="both"/>
        <w:rPr>
          <w:rFonts w:hint="default" w:ascii="Times New Roman" w:hAnsi="Times New Roman" w:cs="Times New Roman"/>
          <w:sz w:val="28"/>
          <w:szCs w:val="28"/>
        </w:rPr>
      </w:pPr>
      <w:bookmarkStart w:id="2" w:name="_Toc21761"/>
      <w:r>
        <w:rPr>
          <w:rFonts w:hint="default" w:ascii="Times New Roman" w:hAnsi="Times New Roman" w:cs="Times New Roman"/>
          <w:sz w:val="28"/>
          <w:szCs w:val="28"/>
        </w:rPr>
        <w:t>Cộng trừ nhân chia bằng RadioButton</w:t>
      </w:r>
      <w:bookmarkEnd w:id="2"/>
    </w:p>
    <w:p w14:paraId="0A2A2FD8">
      <w:pPr>
        <w:spacing w:line="240" w:lineRule="auto"/>
        <w:jc w:val="both"/>
        <w:rPr>
          <w:rFonts w:hint="default" w:ascii="Times New Roman" w:hAnsi="Times New Roman" w:cs="Times New Roman"/>
        </w:rPr>
      </w:pPr>
      <w:r>
        <w:rPr>
          <w:rFonts w:hint="default" w:ascii="Times New Roman" w:hAnsi="Times New Roman" w:cs="Times New Roman"/>
        </w:rPr>
        <w:t>Tệp xử lý: B1_1/Form1.cs; B1_1/TinhToan.cs</w:t>
      </w:r>
    </w:p>
    <w:p w14:paraId="0E1F1790">
      <w:pPr>
        <w:spacing w:line="240" w:lineRule="auto"/>
        <w:jc w:val="both"/>
        <w:rPr>
          <w:rFonts w:hint="default" w:ascii="Times New Roman" w:hAnsi="Times New Roman" w:cs="Times New Roman"/>
        </w:rPr>
      </w:pPr>
      <w:r>
        <w:rPr>
          <w:rFonts w:hint="default" w:ascii="Times New Roman" w:hAnsi="Times New Roman" w:cs="Times New Roman"/>
        </w:rPr>
        <w:t>Chức năng: Nhập hai số a, b, chọn phép toán và hiển thị kết quả; xác nhận khi đóng form.</w:t>
      </w:r>
    </w:p>
    <w:p w14:paraId="70EE4EC1">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Đọc hai ô nhập bằng double.TryParse, xác định RadioButton đang được chọn rồi gọi phương thức tương ứng trong lớp TinhToan. Kiểm tra số chia bằng 0 trước khi chia và đặt ô kết quả ở chế độ chỉ đọc.</w:t>
      </w:r>
    </w:p>
    <w:p w14:paraId="5A413A97">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a = 12, b = 4 thì cộng được 16, trừ được 8, nhân được 48 và chia được 3.</w:t>
      </w:r>
    </w:p>
    <w:p w14:paraId="0E85E09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w:t>
      </w:r>
    </w:p>
    <w:p w14:paraId="33F953E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Form1</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31C1DF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7AD4045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readonly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TinhToan</w:t>
      </w:r>
      <w:r>
        <w:rPr>
          <w:rFonts w:hint="default" w:ascii="Cascadia Mono" w:hAnsi="Cascadia Mono" w:eastAsia="Cascadia Mono" w:cs="Cascadia Mono"/>
          <w:color w:val="000000"/>
          <w:sz w:val="18"/>
          <w:szCs w:val="18"/>
        </w:rPr>
        <w:t xml:space="preserve"> _tinhToan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p>
    <w:p w14:paraId="4AB61FF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74DE0F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Form1</w:t>
      </w:r>
      <w:r>
        <w:rPr>
          <w:rFonts w:hint="default" w:ascii="Cascadia Mono" w:hAnsi="Cascadia Mono" w:eastAsia="Cascadia Mono" w:cs="Cascadia Mono"/>
          <w:color w:val="000000"/>
          <w:sz w:val="18"/>
          <w:szCs w:val="18"/>
        </w:rPr>
        <w:t>()</w:t>
      </w:r>
    </w:p>
    <w:p w14:paraId="36F6F11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760C45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59F646E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EF3B2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E74933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Form1_Load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6DD5813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797935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Cộng.Checked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5C46CF1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textBox3.ReadOnly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6AD130D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3655C0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B9C7BE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textBox1_TextChanged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A9C33D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523B5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Calculate</w:t>
      </w:r>
      <w:r>
        <w:rPr>
          <w:rFonts w:hint="default" w:ascii="Cascadia Mono" w:hAnsi="Cascadia Mono" w:eastAsia="Cascadia Mono" w:cs="Cascadia Mono"/>
          <w:color w:val="000000"/>
          <w:sz w:val="18"/>
          <w:szCs w:val="18"/>
        </w:rPr>
        <w:t>();</w:t>
      </w:r>
    </w:p>
    <w:p w14:paraId="517597A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A91C13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0886B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label2_Click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542E136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E00C88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D4B518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029CF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radioButton1_CheckedChanged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195D5A9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9BA5CC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Calculate</w:t>
      </w:r>
      <w:r>
        <w:rPr>
          <w:rFonts w:hint="default" w:ascii="Cascadia Mono" w:hAnsi="Cascadia Mono" w:eastAsia="Cascadia Mono" w:cs="Cascadia Mono"/>
          <w:color w:val="000000"/>
          <w:sz w:val="18"/>
          <w:szCs w:val="18"/>
        </w:rPr>
        <w:t>();</w:t>
      </w:r>
    </w:p>
    <w:p w14:paraId="04C6621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35DB09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45B9FC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button1_Click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9720AD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757FC8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Calculate</w:t>
      </w:r>
      <w:r>
        <w:rPr>
          <w:rFonts w:hint="default" w:ascii="Cascadia Mono" w:hAnsi="Cascadia Mono" w:eastAsia="Cascadia Mono" w:cs="Cascadia Mono"/>
          <w:color w:val="000000"/>
          <w:sz w:val="18"/>
          <w:szCs w:val="18"/>
        </w:rPr>
        <w:t>();</w:t>
      </w:r>
    </w:p>
    <w:p w14:paraId="3269C6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4F8683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D955D7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Calculate</w:t>
      </w:r>
      <w:r>
        <w:rPr>
          <w:rFonts w:hint="default" w:ascii="Cascadia Mono" w:hAnsi="Cascadia Mono" w:eastAsia="Cascadia Mono" w:cs="Cascadia Mono"/>
          <w:color w:val="000000"/>
          <w:sz w:val="18"/>
          <w:szCs w:val="18"/>
        </w:rPr>
        <w:t>()</w:t>
      </w:r>
    </w:p>
    <w:p w14:paraId="59D1E4A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9655A6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 xml:space="preserve">(textBox1.Text,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 xml:space="preserve">(textBox2.Text,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4CDA80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FB6B9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textBox3.Text = </w:t>
      </w:r>
      <w:r>
        <w:rPr>
          <w:rFonts w:hint="default" w:ascii="Cascadia Mono" w:hAnsi="Cascadia Mono" w:eastAsia="Cascadia Mono" w:cs="Cascadia Mono"/>
          <w:color w:val="A31515"/>
          <w:sz w:val="18"/>
          <w:szCs w:val="18"/>
        </w:rPr>
        <w:t>"Nhập số hợp lệ"</w:t>
      </w:r>
      <w:r>
        <w:rPr>
          <w:rFonts w:hint="default" w:ascii="Cascadia Mono" w:hAnsi="Cascadia Mono" w:eastAsia="Cascadia Mono" w:cs="Cascadia Mono"/>
          <w:color w:val="000000"/>
          <w:sz w:val="18"/>
          <w:szCs w:val="18"/>
        </w:rPr>
        <w:t>;</w:t>
      </w:r>
    </w:p>
    <w:p w14:paraId="25802DE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7B53A4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6B6418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4205A6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w:t>
      </w:r>
    </w:p>
    <w:p w14:paraId="47DA382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3B35D9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(Cộng.Checked)</w:t>
      </w:r>
    </w:p>
    <w:p w14:paraId="74986A4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712408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_tinhToan.</w:t>
      </w:r>
      <w:r>
        <w:rPr>
          <w:rFonts w:hint="default" w:ascii="Cascadia Mono" w:hAnsi="Cascadia Mono" w:eastAsia="Cascadia Mono" w:cs="Cascadia Mono"/>
          <w:color w:val="74531F"/>
          <w:sz w:val="18"/>
          <w:szCs w:val="18"/>
        </w:rPr>
        <w:t>Add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73ED6D8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8DF69F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(radioButton1.Checked)</w:t>
      </w:r>
    </w:p>
    <w:p w14:paraId="4B82DEA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8F4DD2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_tinhToan.</w:t>
      </w:r>
      <w:r>
        <w:rPr>
          <w:rFonts w:hint="default" w:ascii="Cascadia Mono" w:hAnsi="Cascadia Mono" w:eastAsia="Cascadia Mono" w:cs="Cascadia Mono"/>
          <w:color w:val="74531F"/>
          <w:sz w:val="18"/>
          <w:szCs w:val="18"/>
        </w:rPr>
        <w:t>Subtract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3037642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7D03A8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(radioButton2.Checked)</w:t>
      </w:r>
    </w:p>
    <w:p w14:paraId="5C0800F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23856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_tinhToan.</w:t>
      </w:r>
      <w:r>
        <w:rPr>
          <w:rFonts w:hint="default" w:ascii="Cascadia Mono" w:hAnsi="Cascadia Mono" w:eastAsia="Cascadia Mono" w:cs="Cascadia Mono"/>
          <w:color w:val="74531F"/>
          <w:sz w:val="18"/>
          <w:szCs w:val="18"/>
        </w:rPr>
        <w:t>Multiply</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2CD70C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5118F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(radioButton3.Checked)</w:t>
      </w:r>
    </w:p>
    <w:p w14:paraId="1EFB211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B1DBEC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Math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Abs</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&lt;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.Epsilon)</w:t>
      </w:r>
    </w:p>
    <w:p w14:paraId="3F3C78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1CED5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textBox3.Text = </w:t>
      </w:r>
      <w:r>
        <w:rPr>
          <w:rFonts w:hint="default" w:ascii="Cascadia Mono" w:hAnsi="Cascadia Mono" w:eastAsia="Cascadia Mono" w:cs="Cascadia Mono"/>
          <w:color w:val="A31515"/>
          <w:sz w:val="18"/>
          <w:szCs w:val="18"/>
        </w:rPr>
        <w:t>"Không thể chia cho 0"</w:t>
      </w:r>
      <w:r>
        <w:rPr>
          <w:rFonts w:hint="default" w:ascii="Cascadia Mono" w:hAnsi="Cascadia Mono" w:eastAsia="Cascadia Mono" w:cs="Cascadia Mono"/>
          <w:color w:val="000000"/>
          <w:sz w:val="18"/>
          <w:szCs w:val="18"/>
        </w:rPr>
        <w:t>;</w:t>
      </w:r>
    </w:p>
    <w:p w14:paraId="61BC2F6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3558210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18D58C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E55048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_tinhToan.</w:t>
      </w:r>
      <w:r>
        <w:rPr>
          <w:rFonts w:hint="default" w:ascii="Cascadia Mono" w:hAnsi="Cascadia Mono" w:eastAsia="Cascadia Mono" w:cs="Cascadia Mono"/>
          <w:color w:val="74531F"/>
          <w:sz w:val="18"/>
          <w:szCs w:val="18"/>
        </w:rPr>
        <w:t>Divide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07C0633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76D0BF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p>
    <w:p w14:paraId="50AAB5F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51DDA5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0;</w:t>
      </w:r>
    </w:p>
    <w:p w14:paraId="2893B5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7FEA6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CD5EF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textBox3.Text =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ToString</w:t>
      </w:r>
      <w:r>
        <w:rPr>
          <w:rFonts w:hint="default" w:ascii="Cascadia Mono" w:hAnsi="Cascadia Mono" w:eastAsia="Cascadia Mono" w:cs="Cascadia Mono"/>
          <w:color w:val="000000"/>
          <w:sz w:val="18"/>
          <w:szCs w:val="18"/>
        </w:rPr>
        <w:t>();</w:t>
      </w:r>
    </w:p>
    <w:p w14:paraId="010C84F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F7B604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D439C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Form1_FormClosing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FormClosingEventArgs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e</w:t>
      </w:r>
      <w:r>
        <w:rPr>
          <w:rFonts w:hint="default" w:ascii="Cascadia Mono" w:hAnsi="Cascadia Mono" w:eastAsia="Cascadia Mono" w:cs="Cascadia Mono"/>
          <w:color w:val="000000"/>
          <w:sz w:val="18"/>
          <w:szCs w:val="18"/>
        </w:rPr>
        <w:t>)</w:t>
      </w:r>
    </w:p>
    <w:p w14:paraId="5203D3C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6B002B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.CloseReason == </w:t>
      </w:r>
      <w:r>
        <w:rPr>
          <w:rFonts w:hint="default" w:ascii="Cascadia Mono" w:hAnsi="Cascadia Mono" w:eastAsia="Cascadia Mono" w:cs="Cascadia Mono"/>
          <w:color w:val="2B91AF"/>
          <w:sz w:val="18"/>
          <w:szCs w:val="18"/>
        </w:rPr>
        <w:t>CloseReason</w:t>
      </w:r>
      <w:r>
        <w:rPr>
          <w:rFonts w:hint="default" w:ascii="Cascadia Mono" w:hAnsi="Cascadia Mono" w:eastAsia="Cascadia Mono" w:cs="Cascadia Mono"/>
          <w:color w:val="000000"/>
          <w:sz w:val="18"/>
          <w:szCs w:val="18"/>
        </w:rPr>
        <w:t>.UserClosing)</w:t>
      </w:r>
    </w:p>
    <w:p w14:paraId="0DF63A2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E197CA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"Bạn có chắc chắn muốn thoát không?"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 xml:space="preserve">.YesNo,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48D74D6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.No)</w:t>
      </w:r>
    </w:p>
    <w:p w14:paraId="613F316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BA73B5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.Cancel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6EFAF29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69BEC90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4DE60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58E645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"Chương trình đang đóng lại."</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"Thông báo"</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 xml:space="preserve">.OK,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.Information);</w:t>
      </w:r>
    </w:p>
    <w:p w14:paraId="2A74B6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0474B6C">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18AB0B4A">
      <w:pPr>
        <w:spacing w:line="240" w:lineRule="auto"/>
        <w:jc w:val="both"/>
        <w:rPr>
          <w:rFonts w:hint="default" w:ascii="Times New Roman" w:hAnsi="Times New Roman" w:cs="Times New Roman"/>
        </w:rPr>
      </w:pPr>
      <w:r>
        <w:rPr>
          <w:rFonts w:hint="default" w:ascii="Times New Roman" w:hAnsi="Times New Roman" w:cs="Times New Roman"/>
          <w:b/>
          <w:bCs/>
        </w:rPr>
        <w:t>Lưu ý:</w:t>
      </w:r>
      <w:r>
        <w:rPr>
          <w:rFonts w:hint="default" w:ascii="Times New Roman" w:hAnsi="Times New Roman" w:cs="Times New Roman"/>
        </w:rPr>
        <w:t xml:space="preserve"> Nút Tính thực hiện đầy đủ các phép toán; Designer chỉ gắn CheckedChanged cho RadioButton Cộng và TextChanged cho ô a, nên việc tự cập nhật khi đổi các ô khác chưa đồng bộ.</w:t>
      </w:r>
    </w:p>
    <w:p w14:paraId="1B83CE37">
      <w:pPr>
        <w:spacing w:line="240" w:lineRule="auto"/>
        <w:jc w:val="both"/>
        <w:rPr>
          <w:rFonts w:hint="default" w:cs="Times New Roman"/>
          <w:lang w:val="en-US"/>
        </w:rPr>
      </w:pPr>
      <w:r>
        <w:rPr>
          <w:rFonts w:hint="default" w:cs="Times New Roman"/>
          <w:lang w:val="en-US"/>
        </w:rPr>
        <w:t>Triên khai class TinhToan:</w:t>
      </w:r>
    </w:p>
    <w:p w14:paraId="5BA30D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System.Collections.Generic;</w:t>
      </w:r>
    </w:p>
    <w:p w14:paraId="4CE0BF8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System.Text;</w:t>
      </w:r>
    </w:p>
    <w:p w14:paraId="2EF55B9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w:t>
      </w:r>
    </w:p>
    <w:p w14:paraId="2D3CA5F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6DF1330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TinhToan</w:t>
      </w:r>
    </w:p>
    <w:p w14:paraId="7042D26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531F0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a { </w:t>
      </w:r>
      <w:r>
        <w:rPr>
          <w:rFonts w:hint="default" w:ascii="Cascadia Mono" w:hAnsi="Cascadia Mono" w:eastAsia="Cascadia Mono" w:cs="Cascadia Mono"/>
          <w:color w:val="0000FF"/>
          <w:sz w:val="18"/>
          <w:szCs w:val="18"/>
        </w:rPr>
        <w:t>get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w:t>
      </w:r>
    </w:p>
    <w:p w14:paraId="1751956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b { </w:t>
      </w:r>
      <w:r>
        <w:rPr>
          <w:rFonts w:hint="default" w:ascii="Cascadia Mono" w:hAnsi="Cascadia Mono" w:eastAsia="Cascadia Mono" w:cs="Cascadia Mono"/>
          <w:color w:val="0000FF"/>
          <w:sz w:val="18"/>
          <w:szCs w:val="18"/>
        </w:rPr>
        <w:t>get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set</w:t>
      </w:r>
      <w:r>
        <w:rPr>
          <w:rFonts w:hint="default" w:ascii="Cascadia Mono" w:hAnsi="Cascadia Mono" w:eastAsia="Cascadia Mono" w:cs="Cascadia Mono"/>
          <w:color w:val="000000"/>
          <w:sz w:val="18"/>
          <w:szCs w:val="18"/>
        </w:rPr>
        <w:t>; }</w:t>
      </w:r>
    </w:p>
    <w:p w14:paraId="64D69CA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07433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TinhToan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34812CB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FC9F9B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this</w:t>
      </w:r>
      <w:r>
        <w:rPr>
          <w:rFonts w:hint="default" w:ascii="Cascadia Mono" w:hAnsi="Cascadia Mono" w:eastAsia="Cascadia Mono" w:cs="Cascadia Mono"/>
          <w:color w:val="000000"/>
          <w:sz w:val="18"/>
          <w:szCs w:val="18"/>
        </w:rPr>
        <w:t xml:space="preserve">.a =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w:t>
      </w:r>
    </w:p>
    <w:p w14:paraId="4E6A4FD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this</w:t>
      </w:r>
      <w:r>
        <w:rPr>
          <w:rFonts w:hint="default" w:ascii="Cascadia Mono" w:hAnsi="Cascadia Mono" w:eastAsia="Cascadia Mono" w:cs="Cascadia Mono"/>
          <w:color w:val="000000"/>
          <w:sz w:val="18"/>
          <w:szCs w:val="18"/>
        </w:rPr>
        <w:t xml:space="preserve">.b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4A34BFD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8FE4EF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402FD2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TinhToan</w:t>
      </w:r>
      <w:r>
        <w:rPr>
          <w:rFonts w:hint="default" w:ascii="Cascadia Mono" w:hAnsi="Cascadia Mono" w:eastAsia="Cascadia Mono" w:cs="Cascadia Mono"/>
          <w:color w:val="000000"/>
          <w:sz w:val="18"/>
          <w:szCs w:val="18"/>
        </w:rPr>
        <w:t>()</w:t>
      </w:r>
    </w:p>
    <w:p w14:paraId="7F1A3AC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EB9B17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this</w:t>
      </w:r>
      <w:r>
        <w:rPr>
          <w:rFonts w:hint="default" w:ascii="Cascadia Mono" w:hAnsi="Cascadia Mono" w:eastAsia="Cascadia Mono" w:cs="Cascadia Mono"/>
          <w:color w:val="000000"/>
          <w:sz w:val="18"/>
          <w:szCs w:val="18"/>
        </w:rPr>
        <w:t>.a = 0;</w:t>
      </w:r>
    </w:p>
    <w:p w14:paraId="51B16D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this</w:t>
      </w:r>
      <w:r>
        <w:rPr>
          <w:rFonts w:hint="default" w:ascii="Cascadia Mono" w:hAnsi="Cascadia Mono" w:eastAsia="Cascadia Mono" w:cs="Cascadia Mono"/>
          <w:color w:val="000000"/>
          <w:sz w:val="18"/>
          <w:szCs w:val="18"/>
        </w:rPr>
        <w:t>.b = 0;</w:t>
      </w:r>
    </w:p>
    <w:p w14:paraId="32D03BC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EC4804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A725E4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Add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1543B30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15D011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3251517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028A7D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Subtract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1BA7B89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3A4AF0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6DD8B80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E2318C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Multiply</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5FC3BCC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D3AE7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3C9DDA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DA408D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Divide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62FE1A0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8BECD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(b == 0)</w:t>
      </w:r>
    </w:p>
    <w:p w14:paraId="7A57DE4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0E059C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DivideByZeroException(</w:t>
      </w:r>
      <w:r>
        <w:rPr>
          <w:rFonts w:hint="default" w:ascii="Cascadia Mono" w:hAnsi="Cascadia Mono" w:eastAsia="Cascadia Mono" w:cs="Cascadia Mono"/>
          <w:color w:val="A31515"/>
          <w:sz w:val="18"/>
          <w:szCs w:val="18"/>
        </w:rPr>
        <w:t>"Cannot divide by zero."</w:t>
      </w:r>
      <w:r>
        <w:rPr>
          <w:rFonts w:hint="default" w:ascii="Cascadia Mono" w:hAnsi="Cascadia Mono" w:eastAsia="Cascadia Mono" w:cs="Cascadia Mono"/>
          <w:color w:val="000000"/>
          <w:sz w:val="18"/>
          <w:szCs w:val="18"/>
        </w:rPr>
        <w:t>);</w:t>
      </w:r>
    </w:p>
    <w:p w14:paraId="1B69124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9124FE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a / b;</w:t>
      </w:r>
    </w:p>
    <w:p w14:paraId="5D5214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E3887D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1036DFC">
      <w:pPr>
        <w:pStyle w:val="20"/>
        <w:keepNext w:val="0"/>
        <w:keepLines w:val="0"/>
        <w:widowControl/>
        <w:suppressLineNumbers w:val="0"/>
        <w:spacing w:line="240" w:lineRule="auto"/>
        <w:rPr>
          <w:rFonts w:hint="default" w:cs="Times New Roman"/>
          <w:lang w:val="en-US"/>
        </w:rPr>
      </w:pPr>
      <w:r>
        <w:rPr>
          <w:rFonts w:hint="default" w:ascii="Cascadia Mono" w:hAnsi="Cascadia Mono" w:eastAsia="Cascadia Mono" w:cs="Cascadia Mono"/>
          <w:color w:val="000000"/>
          <w:sz w:val="18"/>
          <w:szCs w:val="18"/>
        </w:rPr>
        <w:t>}</w:t>
      </w:r>
    </w:p>
    <w:p w14:paraId="4C87BD80">
      <w:pPr>
        <w:pStyle w:val="3"/>
        <w:spacing w:line="240" w:lineRule="auto"/>
        <w:jc w:val="both"/>
        <w:rPr>
          <w:rFonts w:hint="default" w:ascii="Times New Roman" w:hAnsi="Times New Roman" w:cs="Times New Roman"/>
          <w:sz w:val="28"/>
          <w:szCs w:val="28"/>
        </w:rPr>
      </w:pPr>
      <w:bookmarkStart w:id="3" w:name="_Toc9194"/>
      <w:r>
        <w:rPr>
          <w:rFonts w:hint="default" w:ascii="Times New Roman" w:hAnsi="Times New Roman" w:cs="Times New Roman"/>
          <w:sz w:val="28"/>
          <w:szCs w:val="28"/>
        </w:rPr>
        <w:t>Thay đổi kiểu chữ và màu chữ</w:t>
      </w:r>
      <w:bookmarkEnd w:id="3"/>
    </w:p>
    <w:p w14:paraId="075596A1">
      <w:pPr>
        <w:spacing w:line="240" w:lineRule="auto"/>
        <w:jc w:val="both"/>
        <w:rPr>
          <w:rFonts w:hint="default" w:ascii="Times New Roman" w:hAnsi="Times New Roman" w:cs="Times New Roman"/>
        </w:rPr>
      </w:pPr>
      <w:r>
        <w:rPr>
          <w:rFonts w:hint="default" w:ascii="Times New Roman" w:hAnsi="Times New Roman" w:cs="Times New Roman"/>
        </w:rPr>
        <w:t>Tệp xử lý: B1_2/Form2.cs</w:t>
      </w:r>
    </w:p>
    <w:p w14:paraId="057554C7">
      <w:pPr>
        <w:spacing w:line="240" w:lineRule="auto"/>
        <w:jc w:val="both"/>
        <w:rPr>
          <w:rFonts w:hint="default" w:ascii="Times New Roman" w:hAnsi="Times New Roman" w:cs="Times New Roman"/>
        </w:rPr>
      </w:pPr>
      <w:r>
        <w:rPr>
          <w:rFonts w:hint="default" w:ascii="Times New Roman" w:hAnsi="Times New Roman" w:cs="Times New Roman"/>
        </w:rPr>
        <w:t>Chức năng: Đổi kiểu chữ Regular, Bold, Italic, Bold and Italic và màu Red, Green, Blue hoặc AutoColor cho Label.</w:t>
      </w:r>
    </w:p>
    <w:p w14:paraId="14C82F76">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Các sự kiện CheckedChanged gọi hàm cập nhật chung cho từng nhóm RadioButton. FontStyle được kết hợp bằng phép OR để tạo chữ vừa đậm vừa nghiêng, còn ForeColor thay đổi theo lựa chọn màu.</w:t>
      </w:r>
    </w:p>
    <w:p w14:paraId="5E80B3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w:t>
      </w:r>
    </w:p>
    <w:p w14:paraId="411FE97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Form2</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548DC62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1341E3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Form2</w:t>
      </w:r>
      <w:r>
        <w:rPr>
          <w:rFonts w:hint="default" w:ascii="Cascadia Mono" w:hAnsi="Cascadia Mono" w:eastAsia="Cascadia Mono" w:cs="Cascadia Mono"/>
          <w:color w:val="000000"/>
          <w:sz w:val="18"/>
          <w:szCs w:val="18"/>
        </w:rPr>
        <w:t>()</w:t>
      </w:r>
    </w:p>
    <w:p w14:paraId="0500163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030A3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578A3BF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rdoRegular.Checked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trạng thái ban đầu của nhóm Font Style</w:t>
      </w:r>
    </w:p>
    <w:p w14:paraId="6EEEEE7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rdoAutoColor.Checked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trạng thái ban đầu của nhóm Color</w:t>
      </w:r>
    </w:p>
    <w:p w14:paraId="04D4379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66425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436325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Đọc nhóm Font Style, dựng FontStyle tương ứng rồi gán lại cho Label</w:t>
      </w:r>
    </w:p>
    <w:p w14:paraId="5AC4B7F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CapNhatKieuChu</w:t>
      </w:r>
      <w:r>
        <w:rPr>
          <w:rFonts w:hint="default" w:ascii="Cascadia Mono" w:hAnsi="Cascadia Mono" w:eastAsia="Cascadia Mono" w:cs="Cascadia Mono"/>
          <w:color w:val="000000"/>
          <w:sz w:val="18"/>
          <w:szCs w:val="18"/>
        </w:rPr>
        <w:t>()</w:t>
      </w:r>
    </w:p>
    <w:p w14:paraId="182A914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E5308E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FontStyle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kieu</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FontStyle</w:t>
      </w:r>
      <w:r>
        <w:rPr>
          <w:rFonts w:hint="default" w:ascii="Cascadia Mono" w:hAnsi="Cascadia Mono" w:eastAsia="Cascadia Mono" w:cs="Cascadia Mono"/>
          <w:color w:val="000000"/>
          <w:sz w:val="18"/>
          <w:szCs w:val="18"/>
        </w:rPr>
        <w:t>.Regular;</w:t>
      </w:r>
    </w:p>
    <w:p w14:paraId="7425C3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06741D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(rdoBold.Checked || rdoBoldItalic.Checked)</w:t>
      </w:r>
    </w:p>
    <w:p w14:paraId="430825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kieu</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FontStyle</w:t>
      </w:r>
      <w:r>
        <w:rPr>
          <w:rFonts w:hint="default" w:ascii="Cascadia Mono" w:hAnsi="Cascadia Mono" w:eastAsia="Cascadia Mono" w:cs="Cascadia Mono"/>
          <w:color w:val="000000"/>
          <w:sz w:val="18"/>
          <w:szCs w:val="18"/>
        </w:rPr>
        <w:t>.Bold;</w:t>
      </w:r>
    </w:p>
    <w:p w14:paraId="0A593AB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(rdoItalic.Checked || rdoBoldItalic.Checked)</w:t>
      </w:r>
    </w:p>
    <w:p w14:paraId="485D6D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kieu</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FontStyle</w:t>
      </w:r>
      <w:r>
        <w:rPr>
          <w:rFonts w:hint="default" w:ascii="Cascadia Mono" w:hAnsi="Cascadia Mono" w:eastAsia="Cascadia Mono" w:cs="Cascadia Mono"/>
          <w:color w:val="000000"/>
          <w:sz w:val="18"/>
          <w:szCs w:val="18"/>
        </w:rPr>
        <w:t>.Italic;</w:t>
      </w:r>
    </w:p>
    <w:p w14:paraId="67527F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17DBC5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label4.Font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Font</w:t>
      </w:r>
      <w:r>
        <w:rPr>
          <w:rFonts w:hint="default" w:ascii="Cascadia Mono" w:hAnsi="Cascadia Mono" w:eastAsia="Cascadia Mono" w:cs="Cascadia Mono"/>
          <w:color w:val="000000"/>
          <w:sz w:val="18"/>
          <w:szCs w:val="18"/>
        </w:rPr>
        <w:t xml:space="preserve">(label4.Font, </w:t>
      </w:r>
      <w:r>
        <w:rPr>
          <w:rFonts w:hint="default" w:ascii="Cascadia Mono" w:hAnsi="Cascadia Mono" w:eastAsia="Cascadia Mono" w:cs="Cascadia Mono"/>
          <w:color w:val="1F377F"/>
          <w:sz w:val="18"/>
          <w:szCs w:val="18"/>
        </w:rPr>
        <w:t>kieu</w:t>
      </w:r>
      <w:r>
        <w:rPr>
          <w:rFonts w:hint="default" w:ascii="Cascadia Mono" w:hAnsi="Cascadia Mono" w:eastAsia="Cascadia Mono" w:cs="Cascadia Mono"/>
          <w:color w:val="000000"/>
          <w:sz w:val="18"/>
          <w:szCs w:val="18"/>
        </w:rPr>
        <w:t>);</w:t>
      </w:r>
    </w:p>
    <w:p w14:paraId="49E241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75F76D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8741C0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Đọc nhóm Color rồi đổi màu chữ của Label</w:t>
      </w:r>
    </w:p>
    <w:p w14:paraId="4844DD3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CapNhatMau</w:t>
      </w:r>
      <w:r>
        <w:rPr>
          <w:rFonts w:hint="default" w:ascii="Cascadia Mono" w:hAnsi="Cascadia Mono" w:eastAsia="Cascadia Mono" w:cs="Cascadia Mono"/>
          <w:color w:val="000000"/>
          <w:sz w:val="18"/>
          <w:szCs w:val="18"/>
        </w:rPr>
        <w:t>()</w:t>
      </w:r>
    </w:p>
    <w:p w14:paraId="5DF3BD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96A075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(rdoRed.Checked) label4.ForeColor = </w:t>
      </w:r>
      <w:r>
        <w:rPr>
          <w:rFonts w:hint="default" w:ascii="Cascadia Mono" w:hAnsi="Cascadia Mono" w:eastAsia="Cascadia Mono" w:cs="Cascadia Mono"/>
          <w:color w:val="2B91AF"/>
          <w:sz w:val="18"/>
          <w:szCs w:val="18"/>
        </w:rPr>
        <w:t>Color</w:t>
      </w:r>
      <w:r>
        <w:rPr>
          <w:rFonts w:hint="default" w:ascii="Cascadia Mono" w:hAnsi="Cascadia Mono" w:eastAsia="Cascadia Mono" w:cs="Cascadia Mono"/>
          <w:color w:val="000000"/>
          <w:sz w:val="18"/>
          <w:szCs w:val="18"/>
        </w:rPr>
        <w:t>.Red;</w:t>
      </w:r>
    </w:p>
    <w:p w14:paraId="50FE82F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(rdoGreen.Checked) label4.ForeColor = </w:t>
      </w:r>
      <w:r>
        <w:rPr>
          <w:rFonts w:hint="default" w:ascii="Cascadia Mono" w:hAnsi="Cascadia Mono" w:eastAsia="Cascadia Mono" w:cs="Cascadia Mono"/>
          <w:color w:val="2B91AF"/>
          <w:sz w:val="18"/>
          <w:szCs w:val="18"/>
        </w:rPr>
        <w:t>Color</w:t>
      </w:r>
      <w:r>
        <w:rPr>
          <w:rFonts w:hint="default" w:ascii="Cascadia Mono" w:hAnsi="Cascadia Mono" w:eastAsia="Cascadia Mono" w:cs="Cascadia Mono"/>
          <w:color w:val="000000"/>
          <w:sz w:val="18"/>
          <w:szCs w:val="18"/>
        </w:rPr>
        <w:t>.Green;</w:t>
      </w:r>
    </w:p>
    <w:p w14:paraId="561E052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(rdoBlue.Checked) label4.ForeColor = </w:t>
      </w:r>
      <w:r>
        <w:rPr>
          <w:rFonts w:hint="default" w:ascii="Cascadia Mono" w:hAnsi="Cascadia Mono" w:eastAsia="Cascadia Mono" w:cs="Cascadia Mono"/>
          <w:color w:val="2B91AF"/>
          <w:sz w:val="18"/>
          <w:szCs w:val="18"/>
        </w:rPr>
        <w:t>Color</w:t>
      </w:r>
      <w:r>
        <w:rPr>
          <w:rFonts w:hint="default" w:ascii="Cascadia Mono" w:hAnsi="Cascadia Mono" w:eastAsia="Cascadia Mono" w:cs="Cascadia Mono"/>
          <w:color w:val="000000"/>
          <w:sz w:val="18"/>
          <w:szCs w:val="18"/>
        </w:rPr>
        <w:t>.Blue;</w:t>
      </w:r>
    </w:p>
    <w:p w14:paraId="2B63732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label4.ForeColor = </w:t>
      </w:r>
      <w:r>
        <w:rPr>
          <w:rFonts w:hint="default" w:ascii="Cascadia Mono" w:hAnsi="Cascadia Mono" w:eastAsia="Cascadia Mono" w:cs="Cascadia Mono"/>
          <w:color w:val="2B91AF"/>
          <w:sz w:val="18"/>
          <w:szCs w:val="18"/>
        </w:rPr>
        <w:t>SystemColors</w:t>
      </w:r>
      <w:r>
        <w:rPr>
          <w:rFonts w:hint="default" w:ascii="Cascadia Mono" w:hAnsi="Cascadia Mono" w:eastAsia="Cascadia Mono" w:cs="Cascadia Mono"/>
          <w:color w:val="000000"/>
          <w:sz w:val="18"/>
          <w:szCs w:val="18"/>
        </w:rPr>
        <w:t xml:space="preserve">.ControlText; </w:t>
      </w:r>
      <w:r>
        <w:rPr>
          <w:rFonts w:hint="default" w:ascii="Cascadia Mono" w:hAnsi="Cascadia Mono" w:eastAsia="Cascadia Mono" w:cs="Cascadia Mono"/>
          <w:color w:val="008000"/>
          <w:sz w:val="18"/>
          <w:szCs w:val="18"/>
        </w:rPr>
        <w:t>// AutoColor</w:t>
      </w:r>
    </w:p>
    <w:p w14:paraId="2190A40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E2F215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EE286B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Dùng chung cho 4 radio ở nhóm Font Style</w:t>
      </w:r>
    </w:p>
    <w:p w14:paraId="1DC8F35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rdoKieuChu_CheckedChanged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25E6628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1F8333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CapNhatKieuChu</w:t>
      </w:r>
      <w:r>
        <w:rPr>
          <w:rFonts w:hint="default" w:ascii="Cascadia Mono" w:hAnsi="Cascadia Mono" w:eastAsia="Cascadia Mono" w:cs="Cascadia Mono"/>
          <w:color w:val="000000"/>
          <w:sz w:val="18"/>
          <w:szCs w:val="18"/>
        </w:rPr>
        <w:t>();</w:t>
      </w:r>
    </w:p>
    <w:p w14:paraId="7F96077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0F70AC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5720FE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Dùng chung cho 4 radio ở nhóm Color</w:t>
      </w:r>
    </w:p>
    <w:p w14:paraId="1607FBB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rdoMau_CheckedChanged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30AFF0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AE5A39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CapNhatMau</w:t>
      </w:r>
      <w:r>
        <w:rPr>
          <w:rFonts w:hint="default" w:ascii="Cascadia Mono" w:hAnsi="Cascadia Mono" w:eastAsia="Cascadia Mono" w:cs="Cascadia Mono"/>
          <w:color w:val="000000"/>
          <w:sz w:val="18"/>
          <w:szCs w:val="18"/>
        </w:rPr>
        <w:t>();</w:t>
      </w:r>
    </w:p>
    <w:p w14:paraId="13726BC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174F72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B73FF2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btnExit_Click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393DD7E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36E96E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Close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việc hỏi xác nhận do FormClosing xử lý</w:t>
      </w:r>
    </w:p>
    <w:p w14:paraId="386558A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1CB663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643F36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Form2_FormClosing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FormClosingEventArgs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0B8D88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E693E4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kq</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230FB13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"Bạn có chắc muốn thoát?"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w:t>
      </w:r>
      <w:r>
        <w:rPr>
          <w:rFonts w:hint="default" w:ascii="Cascadia Mono" w:hAnsi="Cascadia Mono" w:eastAsia="Cascadia Mono" w:cs="Cascadia Mono"/>
          <w:color w:val="000000"/>
          <w:sz w:val="18"/>
          <w:szCs w:val="18"/>
        </w:rPr>
        <w:t>,</w:t>
      </w:r>
    </w:p>
    <w:p w14:paraId="040D4C1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 xml:space="preserve">.YesNo,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6B783A4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703C70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kq</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.No)</w:t>
      </w:r>
    </w:p>
    <w:p w14:paraId="2505105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.Cancel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07C498A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068F4B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D064F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0721227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91AB241">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Chọn Bold and Italic và Red thì nội dung Label có chữ đậm, nghiêng và màu đỏ.</w:t>
      </w:r>
    </w:p>
    <w:p w14:paraId="41E56448">
      <w:pPr>
        <w:pStyle w:val="3"/>
        <w:spacing w:line="240" w:lineRule="auto"/>
        <w:jc w:val="both"/>
        <w:rPr>
          <w:rFonts w:hint="default" w:ascii="Times New Roman" w:hAnsi="Times New Roman" w:cs="Times New Roman"/>
          <w:sz w:val="28"/>
          <w:szCs w:val="28"/>
        </w:rPr>
      </w:pPr>
      <w:bookmarkStart w:id="4" w:name="_Toc13905"/>
      <w:r>
        <w:rPr>
          <w:rFonts w:hint="default" w:ascii="Times New Roman" w:hAnsi="Times New Roman" w:cs="Times New Roman"/>
          <w:sz w:val="28"/>
          <w:szCs w:val="28"/>
        </w:rPr>
        <w:t>Quản lý mảng một chiều số nguyên</w:t>
      </w:r>
      <w:bookmarkEnd w:id="4"/>
    </w:p>
    <w:p w14:paraId="773B01D2">
      <w:pPr>
        <w:spacing w:line="240" w:lineRule="auto"/>
        <w:jc w:val="both"/>
        <w:rPr>
          <w:rFonts w:hint="default" w:ascii="Times New Roman" w:hAnsi="Times New Roman" w:cs="Times New Roman"/>
        </w:rPr>
      </w:pPr>
      <w:r>
        <w:rPr>
          <w:rFonts w:hint="default" w:ascii="Times New Roman" w:hAnsi="Times New Roman" w:cs="Times New Roman"/>
        </w:rPr>
        <w:t>Tệp xử lý: B1_3/Form3.cs; B1_3/MangSoNguyen.cs</w:t>
      </w:r>
    </w:p>
    <w:p w14:paraId="3A5D624F">
      <w:pPr>
        <w:spacing w:line="240" w:lineRule="auto"/>
        <w:jc w:val="both"/>
        <w:rPr>
          <w:rFonts w:hint="default" w:ascii="Times New Roman" w:hAnsi="Times New Roman" w:cs="Times New Roman"/>
        </w:rPr>
      </w:pPr>
      <w:r>
        <w:rPr>
          <w:rFonts w:hint="default" w:ascii="Times New Roman" w:hAnsi="Times New Roman" w:cs="Times New Roman"/>
        </w:rPr>
        <w:t>Chức năng: Hiển thị, sắp xếp tăng giảm, tìm vị trí, chèn, thay thế, tính tổng toàn mảng, tổng chẵn lẻ và tìm giá trị lớn nhất nhỏ nhất.</w:t>
      </w:r>
    </w:p>
    <w:p w14:paraId="5D454AB2">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Tách chuỗi nhập theo dấu phẩy, chấm phẩy hoặc khoảng trắng, kiểm tra từng số rồi lưu vào List&lt;int&gt; trong lớp MangSoNguyen. Các nút gọi Sort, Insert, phép duyệt tìm kiếm hoặc các hàm Sum, Where, Max, Min; vị trí được đánh số từ 0 và được kiểm tra trước khi thay đổi.</w:t>
      </w:r>
    </w:p>
    <w:p w14:paraId="696AF619">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namespace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WinForms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B3</w:t>
      </w:r>
      <w:r>
        <w:rPr>
          <w:rFonts w:hint="default" w:ascii="Consolas" w:hAnsi="Consolas" w:eastAsia="Consolas" w:cs="Consolas"/>
          <w:b w:val="0"/>
          <w:bCs w:val="0"/>
          <w:color w:val="000000"/>
          <w:kern w:val="0"/>
          <w:sz w:val="21"/>
          <w:szCs w:val="21"/>
          <w:shd w:val="clear" w:fill="FFFFFF"/>
          <w:lang w:val="en-US" w:eastAsia="zh-CN" w:bidi="ar"/>
        </w:rPr>
        <w:t>;</w:t>
      </w:r>
    </w:p>
    <w:p w14:paraId="1EC501B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19FA1FA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partial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Form3</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Form</w:t>
      </w:r>
    </w:p>
    <w:p w14:paraId="72C974F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59E6EB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txtMang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w:t>
      </w:r>
    </w:p>
    <w:p w14:paraId="74C5F6C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w:t>
      </w:r>
    </w:p>
    <w:p w14:paraId="016C1E3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txtGiaTriTim</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w:t>
      </w:r>
    </w:p>
    <w:p w14:paraId="1F34AED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txtViTriThem</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w:t>
      </w:r>
    </w:p>
    <w:p w14:paraId="6F327C3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txtGiaTriThem</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w:t>
      </w:r>
    </w:p>
    <w:p w14:paraId="675AB19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txtViTriThay</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w:t>
      </w:r>
    </w:p>
    <w:p w14:paraId="6B4D159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txtGiaTriThay</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w:t>
      </w:r>
    </w:p>
    <w:p w14:paraId="4111AD5C">
      <w:pPr>
        <w:keepNext w:val="0"/>
        <w:keepLines w:val="0"/>
        <w:widowControl/>
        <w:suppressLineNumbers w:val="0"/>
        <w:spacing w:line="240" w:lineRule="auto"/>
        <w:jc w:val="left"/>
      </w:pPr>
    </w:p>
    <w:p w14:paraId="4BF23CD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Form3</w:t>
      </w:r>
      <w:r>
        <w:rPr>
          <w:rFonts w:hint="default" w:ascii="Consolas" w:hAnsi="Consolas" w:eastAsia="Consolas" w:cs="Consolas"/>
          <w:b w:val="0"/>
          <w:bCs w:val="0"/>
          <w:color w:val="000000"/>
          <w:kern w:val="0"/>
          <w:sz w:val="21"/>
          <w:szCs w:val="21"/>
          <w:shd w:val="clear" w:fill="FFFFFF"/>
          <w:lang w:val="en-US" w:eastAsia="zh-CN" w:bidi="ar"/>
        </w:rPr>
        <w:t>()</w:t>
      </w:r>
    </w:p>
    <w:p w14:paraId="558D385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DA129A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InitializeForm</w:t>
      </w:r>
      <w:r>
        <w:rPr>
          <w:rFonts w:hint="default" w:ascii="Consolas" w:hAnsi="Consolas" w:eastAsia="Consolas" w:cs="Consolas"/>
          <w:b w:val="0"/>
          <w:bCs w:val="0"/>
          <w:color w:val="000000"/>
          <w:kern w:val="0"/>
          <w:sz w:val="21"/>
          <w:szCs w:val="21"/>
          <w:shd w:val="clear" w:fill="FFFFFF"/>
          <w:lang w:val="en-US" w:eastAsia="zh-CN" w:bidi="ar"/>
        </w:rPr>
        <w:t>();</w:t>
      </w:r>
    </w:p>
    <w:p w14:paraId="6510AEB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8393FB0">
      <w:pPr>
        <w:keepNext w:val="0"/>
        <w:keepLines w:val="0"/>
        <w:widowControl/>
        <w:suppressLineNumbers w:val="0"/>
        <w:spacing w:line="240" w:lineRule="auto"/>
        <w:jc w:val="left"/>
      </w:pPr>
    </w:p>
    <w:p w14:paraId="4225BDF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InitializeForm</w:t>
      </w:r>
      <w:r>
        <w:rPr>
          <w:rFonts w:hint="default" w:ascii="Consolas" w:hAnsi="Consolas" w:eastAsia="Consolas" w:cs="Consolas"/>
          <w:b w:val="0"/>
          <w:bCs w:val="0"/>
          <w:color w:val="000000"/>
          <w:kern w:val="0"/>
          <w:sz w:val="21"/>
          <w:szCs w:val="21"/>
          <w:shd w:val="clear" w:fill="FFFFFF"/>
          <w:lang w:val="en-US" w:eastAsia="zh-CN" w:bidi="ar"/>
        </w:rPr>
        <w:t>()</w:t>
      </w:r>
    </w:p>
    <w:p w14:paraId="762A730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09E4F4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"Bài 2 - Mảng một chiều số nguyên"</w:t>
      </w:r>
      <w:r>
        <w:rPr>
          <w:rFonts w:hint="default" w:ascii="Consolas" w:hAnsi="Consolas" w:eastAsia="Consolas" w:cs="Consolas"/>
          <w:b w:val="0"/>
          <w:bCs w:val="0"/>
          <w:color w:val="000000"/>
          <w:kern w:val="0"/>
          <w:sz w:val="21"/>
          <w:szCs w:val="21"/>
          <w:shd w:val="clear" w:fill="FFFFFF"/>
          <w:lang w:val="en-US" w:eastAsia="zh-CN" w:bidi="ar"/>
        </w:rPr>
        <w:t>;</w:t>
      </w:r>
    </w:p>
    <w:p w14:paraId="7FBFE67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StartPosition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FormStartPosition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CenterScreen</w:t>
      </w:r>
      <w:r>
        <w:rPr>
          <w:rFonts w:hint="default" w:ascii="Consolas" w:hAnsi="Consolas" w:eastAsia="Consolas" w:cs="Consolas"/>
          <w:b w:val="0"/>
          <w:bCs w:val="0"/>
          <w:color w:val="000000"/>
          <w:kern w:val="0"/>
          <w:sz w:val="21"/>
          <w:szCs w:val="21"/>
          <w:shd w:val="clear" w:fill="FFFFFF"/>
          <w:lang w:val="en-US" w:eastAsia="zh-CN" w:bidi="ar"/>
        </w:rPr>
        <w:t>;</w:t>
      </w:r>
    </w:p>
    <w:p w14:paraId="18F7C86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MinimumSize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900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600</w:t>
      </w:r>
      <w:r>
        <w:rPr>
          <w:rFonts w:hint="default" w:ascii="Consolas" w:hAnsi="Consolas" w:eastAsia="Consolas" w:cs="Consolas"/>
          <w:b w:val="0"/>
          <w:bCs w:val="0"/>
          <w:color w:val="000000"/>
          <w:kern w:val="0"/>
          <w:sz w:val="21"/>
          <w:szCs w:val="21"/>
          <w:shd w:val="clear" w:fill="FFFFFF"/>
          <w:lang w:val="en-US" w:eastAsia="zh-CN" w:bidi="ar"/>
        </w:rPr>
        <w:t>);</w:t>
      </w:r>
    </w:p>
    <w:p w14:paraId="6A72E30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ClientSize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Size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1000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680</w:t>
      </w:r>
      <w:r>
        <w:rPr>
          <w:rFonts w:hint="default" w:ascii="Consolas" w:hAnsi="Consolas" w:eastAsia="Consolas" w:cs="Consolas"/>
          <w:b w:val="0"/>
          <w:bCs w:val="0"/>
          <w:color w:val="000000"/>
          <w:kern w:val="0"/>
          <w:sz w:val="21"/>
          <w:szCs w:val="21"/>
          <w:shd w:val="clear" w:fill="FFFFFF"/>
          <w:lang w:val="en-US" w:eastAsia="zh-CN" w:bidi="ar"/>
        </w:rPr>
        <w:t>);</w:t>
      </w:r>
    </w:p>
    <w:p w14:paraId="468E3E1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FormClosing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Form3_FormClosing</w:t>
      </w:r>
      <w:r>
        <w:rPr>
          <w:rFonts w:hint="default" w:ascii="Consolas" w:hAnsi="Consolas" w:eastAsia="Consolas" w:cs="Consolas"/>
          <w:b w:val="0"/>
          <w:bCs w:val="0"/>
          <w:color w:val="000000"/>
          <w:kern w:val="0"/>
          <w:sz w:val="21"/>
          <w:szCs w:val="21"/>
          <w:shd w:val="clear" w:fill="FFFFFF"/>
          <w:lang w:val="en-US" w:eastAsia="zh-CN" w:bidi="ar"/>
        </w:rPr>
        <w:t>;</w:t>
      </w:r>
    </w:p>
    <w:p w14:paraId="3BD1EF43">
      <w:pPr>
        <w:keepNext w:val="0"/>
        <w:keepLines w:val="0"/>
        <w:widowControl/>
        <w:suppressLineNumbers w:val="0"/>
        <w:spacing w:line="240" w:lineRule="auto"/>
        <w:jc w:val="left"/>
      </w:pPr>
    </w:p>
    <w:p w14:paraId="43E12C9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TableLayoutPanel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12</w:t>
      </w:r>
      <w:r>
        <w:rPr>
          <w:rFonts w:hint="default" w:ascii="Consolas" w:hAnsi="Consolas" w:eastAsia="Consolas" w:cs="Consolas"/>
          <w:b w:val="0"/>
          <w:bCs w:val="0"/>
          <w:color w:val="000000"/>
          <w:kern w:val="0"/>
          <w:sz w:val="21"/>
          <w:szCs w:val="21"/>
          <w:shd w:val="clear" w:fill="FFFFFF"/>
          <w:lang w:val="en-US" w:eastAsia="zh-CN" w:bidi="ar"/>
        </w:rPr>
        <w:t>) };</w:t>
      </w:r>
    </w:p>
    <w:p w14:paraId="15EC1A6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RowStyles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w:t>
      </w:r>
    </w:p>
    <w:p w14:paraId="22031EB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RowStyles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w:t>
      </w:r>
    </w:p>
    <w:p w14:paraId="29EA18C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RowStyles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35</w:t>
      </w:r>
      <w:r>
        <w:rPr>
          <w:rFonts w:hint="default" w:ascii="Consolas" w:hAnsi="Consolas" w:eastAsia="Consolas" w:cs="Consolas"/>
          <w:b w:val="0"/>
          <w:bCs w:val="0"/>
          <w:color w:val="000000"/>
          <w:kern w:val="0"/>
          <w:sz w:val="21"/>
          <w:szCs w:val="21"/>
          <w:shd w:val="clear" w:fill="FFFFFF"/>
          <w:lang w:val="en-US" w:eastAsia="zh-CN" w:bidi="ar"/>
        </w:rPr>
        <w:t>));</w:t>
      </w:r>
    </w:p>
    <w:p w14:paraId="54E8D56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RowStyles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65</w:t>
      </w:r>
      <w:r>
        <w:rPr>
          <w:rFonts w:hint="default" w:ascii="Consolas" w:hAnsi="Consolas" w:eastAsia="Consolas" w:cs="Consolas"/>
          <w:b w:val="0"/>
          <w:bCs w:val="0"/>
          <w:color w:val="000000"/>
          <w:kern w:val="0"/>
          <w:sz w:val="21"/>
          <w:szCs w:val="21"/>
          <w:shd w:val="clear" w:fill="FFFFFF"/>
          <w:lang w:val="en-US" w:eastAsia="zh-CN" w:bidi="ar"/>
        </w:rPr>
        <w:t>));</w:t>
      </w:r>
    </w:p>
    <w:p w14:paraId="6E91ADF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RowStyles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w:t>
      </w:r>
    </w:p>
    <w:p w14:paraId="7AB02C9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p>
    <w:p w14:paraId="0CBEE8E9">
      <w:pPr>
        <w:keepNext w:val="0"/>
        <w:keepLines w:val="0"/>
        <w:widowControl/>
        <w:suppressLineNumbers w:val="0"/>
        <w:spacing w:line="240" w:lineRule="auto"/>
        <w:jc w:val="left"/>
      </w:pPr>
    </w:p>
    <w:p w14:paraId="594660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Label</w:t>
      </w:r>
    </w:p>
    <w:p w14:paraId="5040933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A477F8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"QUẢN LÝ MẢNG MỘT CHIỀU SỐ NGUYÊN"</w:t>
      </w:r>
      <w:r>
        <w:rPr>
          <w:rFonts w:hint="default" w:ascii="Consolas" w:hAnsi="Consolas" w:eastAsia="Consolas" w:cs="Consolas"/>
          <w:b w:val="0"/>
          <w:bCs w:val="0"/>
          <w:color w:val="000000"/>
          <w:kern w:val="0"/>
          <w:sz w:val="21"/>
          <w:szCs w:val="21"/>
          <w:shd w:val="clear" w:fill="FFFFFF"/>
          <w:lang w:val="en-US" w:eastAsia="zh-CN" w:bidi="ar"/>
        </w:rPr>
        <w:t>,</w:t>
      </w:r>
    </w:p>
    <w:p w14:paraId="2A8980C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w:t>
      </w:r>
    </w:p>
    <w:p w14:paraId="7754BDC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FontStyle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Bold</w:t>
      </w:r>
      <w:r>
        <w:rPr>
          <w:rFonts w:hint="default" w:ascii="Consolas" w:hAnsi="Consolas" w:eastAsia="Consolas" w:cs="Consolas"/>
          <w:b w:val="0"/>
          <w:bCs w:val="0"/>
          <w:color w:val="000000"/>
          <w:kern w:val="0"/>
          <w:sz w:val="21"/>
          <w:szCs w:val="21"/>
          <w:shd w:val="clear" w:fill="FFFFFF"/>
          <w:lang w:val="en-US" w:eastAsia="zh-CN" w:bidi="ar"/>
        </w:rPr>
        <w:t>),</w:t>
      </w:r>
    </w:p>
    <w:p w14:paraId="386291D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TextAlign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ContentAlignment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MiddleCenter</w:t>
      </w:r>
      <w:r>
        <w:rPr>
          <w:rFonts w:hint="default" w:ascii="Consolas" w:hAnsi="Consolas" w:eastAsia="Consolas" w:cs="Consolas"/>
          <w:b w:val="0"/>
          <w:bCs w:val="0"/>
          <w:color w:val="000000"/>
          <w:kern w:val="0"/>
          <w:sz w:val="21"/>
          <w:szCs w:val="21"/>
          <w:shd w:val="clear" w:fill="FFFFFF"/>
          <w:lang w:val="en-US" w:eastAsia="zh-CN" w:bidi="ar"/>
        </w:rPr>
        <w:t>,</w:t>
      </w:r>
    </w:p>
    <w:p w14:paraId="76AA5A7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10</w:t>
      </w:r>
      <w:r>
        <w:rPr>
          <w:rFonts w:hint="default" w:ascii="Consolas" w:hAnsi="Consolas" w:eastAsia="Consolas" w:cs="Consolas"/>
          <w:b w:val="0"/>
          <w:bCs w:val="0"/>
          <w:color w:val="000000"/>
          <w:kern w:val="0"/>
          <w:sz w:val="21"/>
          <w:szCs w:val="21"/>
          <w:shd w:val="clear" w:fill="FFFFFF"/>
          <w:lang w:val="en-US" w:eastAsia="zh-CN" w:bidi="ar"/>
        </w:rPr>
        <w:t>)</w:t>
      </w:r>
    </w:p>
    <w:p w14:paraId="591197A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04E28EF">
      <w:pPr>
        <w:keepNext w:val="0"/>
        <w:keepLines w:val="0"/>
        <w:widowControl/>
        <w:suppressLineNumbers w:val="0"/>
        <w:spacing w:line="240" w:lineRule="auto"/>
        <w:jc w:val="left"/>
      </w:pPr>
    </w:p>
    <w:p w14:paraId="79E39B2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inputPanel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TableLayoutPanel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518617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inputPanel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w:t>
      </w:r>
    </w:p>
    <w:p w14:paraId="45BA016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inputPanel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100</w:t>
      </w:r>
      <w:r>
        <w:rPr>
          <w:rFonts w:hint="default" w:ascii="Consolas" w:hAnsi="Consolas" w:eastAsia="Consolas" w:cs="Consolas"/>
          <w:b w:val="0"/>
          <w:bCs w:val="0"/>
          <w:color w:val="000000"/>
          <w:kern w:val="0"/>
          <w:sz w:val="21"/>
          <w:szCs w:val="21"/>
          <w:shd w:val="clear" w:fill="FFFFFF"/>
          <w:lang w:val="en-US" w:eastAsia="zh-CN" w:bidi="ar"/>
        </w:rPr>
        <w:t>));</w:t>
      </w:r>
    </w:p>
    <w:p w14:paraId="2C771B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inputPanel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"Mảng (phân cách bằng dấu phẩy, chấm phẩy hoặc khoảng trắng):"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Anchor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AnchorStyles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2D66027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w:t>
      </w:r>
    </w:p>
    <w:p w14:paraId="1090373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PlaceholderText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"Ví dụ: 5, 2, 8, 1, 6"</w:t>
      </w:r>
      <w:r>
        <w:rPr>
          <w:rFonts w:hint="default" w:ascii="Consolas" w:hAnsi="Consolas" w:eastAsia="Consolas" w:cs="Consolas"/>
          <w:b w:val="0"/>
          <w:bCs w:val="0"/>
          <w:color w:val="000000"/>
          <w:kern w:val="0"/>
          <w:sz w:val="21"/>
          <w:szCs w:val="21"/>
          <w:shd w:val="clear" w:fill="FFFFFF"/>
          <w:lang w:val="en-US" w:eastAsia="zh-CN" w:bidi="ar"/>
        </w:rPr>
        <w:t>;</w:t>
      </w:r>
    </w:p>
    <w:p w14:paraId="33945D6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inputPanel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txtMang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537F37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inputPanel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7F845155">
      <w:pPr>
        <w:keepNext w:val="0"/>
        <w:keepLines w:val="0"/>
        <w:widowControl/>
        <w:suppressLineNumbers w:val="0"/>
        <w:spacing w:line="240" w:lineRule="auto"/>
        <w:jc w:val="left"/>
      </w:pPr>
    </w:p>
    <w:p w14:paraId="2401FFB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FlowLayoutPanel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AutoScroll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WrapContents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w:t>
      </w:r>
    </w:p>
    <w:p w14:paraId="2C792BF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"Hiển thị mảng"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HienThiMang</w:t>
      </w:r>
      <w:r>
        <w:rPr>
          <w:rFonts w:hint="default" w:ascii="Consolas" w:hAnsi="Consolas" w:eastAsia="Consolas" w:cs="Consolas"/>
          <w:b w:val="0"/>
          <w:bCs w:val="0"/>
          <w:color w:val="000000"/>
          <w:kern w:val="0"/>
          <w:sz w:val="21"/>
          <w:szCs w:val="21"/>
          <w:shd w:val="clear" w:fill="FFFFFF"/>
          <w:lang w:val="en-US" w:eastAsia="zh-CN" w:bidi="ar"/>
        </w:rPr>
        <w:t>));</w:t>
      </w:r>
    </w:p>
    <w:p w14:paraId="729AC45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"Sắp xếp tăng"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SapXepTang</w:t>
      </w:r>
      <w:r>
        <w:rPr>
          <w:rFonts w:hint="default" w:ascii="Consolas" w:hAnsi="Consolas" w:eastAsia="Consolas" w:cs="Consolas"/>
          <w:b w:val="0"/>
          <w:bCs w:val="0"/>
          <w:color w:val="000000"/>
          <w:kern w:val="0"/>
          <w:sz w:val="21"/>
          <w:szCs w:val="21"/>
          <w:shd w:val="clear" w:fill="FFFFFF"/>
          <w:lang w:val="en-US" w:eastAsia="zh-CN" w:bidi="ar"/>
        </w:rPr>
        <w:t>));</w:t>
      </w:r>
    </w:p>
    <w:p w14:paraId="14FF908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"Sắp xếp giảm"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SapXepGiam</w:t>
      </w:r>
      <w:r>
        <w:rPr>
          <w:rFonts w:hint="default" w:ascii="Consolas" w:hAnsi="Consolas" w:eastAsia="Consolas" w:cs="Consolas"/>
          <w:b w:val="0"/>
          <w:bCs w:val="0"/>
          <w:color w:val="000000"/>
          <w:kern w:val="0"/>
          <w:sz w:val="21"/>
          <w:szCs w:val="21"/>
          <w:shd w:val="clear" w:fill="FFFFFF"/>
          <w:lang w:val="en-US" w:eastAsia="zh-CN" w:bidi="ar"/>
        </w:rPr>
        <w:t>));</w:t>
      </w:r>
    </w:p>
    <w:p w14:paraId="4A1530E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"Tính tổng"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TinhTong</w:t>
      </w:r>
      <w:r>
        <w:rPr>
          <w:rFonts w:hint="default" w:ascii="Consolas" w:hAnsi="Consolas" w:eastAsia="Consolas" w:cs="Consolas"/>
          <w:b w:val="0"/>
          <w:bCs w:val="0"/>
          <w:color w:val="000000"/>
          <w:kern w:val="0"/>
          <w:sz w:val="21"/>
          <w:szCs w:val="21"/>
          <w:shd w:val="clear" w:fill="FFFFFF"/>
          <w:lang w:val="en-US" w:eastAsia="zh-CN" w:bidi="ar"/>
        </w:rPr>
        <w:t>));</w:t>
      </w:r>
    </w:p>
    <w:p w14:paraId="707D6D9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"Tổng chẵn"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TinhTongChan</w:t>
      </w:r>
      <w:r>
        <w:rPr>
          <w:rFonts w:hint="default" w:ascii="Consolas" w:hAnsi="Consolas" w:eastAsia="Consolas" w:cs="Consolas"/>
          <w:b w:val="0"/>
          <w:bCs w:val="0"/>
          <w:color w:val="000000"/>
          <w:kern w:val="0"/>
          <w:sz w:val="21"/>
          <w:szCs w:val="21"/>
          <w:shd w:val="clear" w:fill="FFFFFF"/>
          <w:lang w:val="en-US" w:eastAsia="zh-CN" w:bidi="ar"/>
        </w:rPr>
        <w:t>));</w:t>
      </w:r>
    </w:p>
    <w:p w14:paraId="73A8D5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"Tổng lẻ"</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TinhTongLe</w:t>
      </w:r>
      <w:r>
        <w:rPr>
          <w:rFonts w:hint="default" w:ascii="Consolas" w:hAnsi="Consolas" w:eastAsia="Consolas" w:cs="Consolas"/>
          <w:b w:val="0"/>
          <w:bCs w:val="0"/>
          <w:color w:val="000000"/>
          <w:kern w:val="0"/>
          <w:sz w:val="21"/>
          <w:szCs w:val="21"/>
          <w:shd w:val="clear" w:fill="FFFFFF"/>
          <w:lang w:val="en-US" w:eastAsia="zh-CN" w:bidi="ar"/>
        </w:rPr>
        <w:t>));</w:t>
      </w:r>
    </w:p>
    <w:p w14:paraId="595D809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"Tìm lớn nhất"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TimLonNhat</w:t>
      </w:r>
      <w:r>
        <w:rPr>
          <w:rFonts w:hint="default" w:ascii="Consolas" w:hAnsi="Consolas" w:eastAsia="Consolas" w:cs="Consolas"/>
          <w:b w:val="0"/>
          <w:bCs w:val="0"/>
          <w:color w:val="000000"/>
          <w:kern w:val="0"/>
          <w:sz w:val="21"/>
          <w:szCs w:val="21"/>
          <w:shd w:val="clear" w:fill="FFFFFF"/>
          <w:lang w:val="en-US" w:eastAsia="zh-CN" w:bidi="ar"/>
        </w:rPr>
        <w:t>));</w:t>
      </w:r>
    </w:p>
    <w:p w14:paraId="1A04B43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"Tìm nhỏ nhất"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TimNhoNhat</w:t>
      </w:r>
      <w:r>
        <w:rPr>
          <w:rFonts w:hint="default" w:ascii="Consolas" w:hAnsi="Consolas" w:eastAsia="Consolas" w:cs="Consolas"/>
          <w:b w:val="0"/>
          <w:bCs w:val="0"/>
          <w:color w:val="000000"/>
          <w:kern w:val="0"/>
          <w:sz w:val="21"/>
          <w:szCs w:val="21"/>
          <w:shd w:val="clear" w:fill="FFFFFF"/>
          <w:lang w:val="en-US" w:eastAsia="zh-CN" w:bidi="ar"/>
        </w:rPr>
        <w:t>));</w:t>
      </w:r>
    </w:p>
    <w:p w14:paraId="00743C4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operations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1A3CF159">
      <w:pPr>
        <w:keepNext w:val="0"/>
        <w:keepLines w:val="0"/>
        <w:widowControl/>
        <w:suppressLineNumbers w:val="0"/>
        <w:spacing w:line="240" w:lineRule="auto"/>
        <w:jc w:val="left"/>
      </w:pPr>
    </w:p>
    <w:p w14:paraId="024A27D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detail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TableLayoutPanel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AutoScroll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w:t>
      </w:r>
    </w:p>
    <w:p w14:paraId="14955D0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detail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50</w:t>
      </w:r>
      <w:r>
        <w:rPr>
          <w:rFonts w:hint="default" w:ascii="Consolas" w:hAnsi="Consolas" w:eastAsia="Consolas" w:cs="Consolas"/>
          <w:b w:val="0"/>
          <w:bCs w:val="0"/>
          <w:color w:val="000000"/>
          <w:kern w:val="0"/>
          <w:sz w:val="21"/>
          <w:szCs w:val="21"/>
          <w:shd w:val="clear" w:fill="FFFFFF"/>
          <w:lang w:val="en-US" w:eastAsia="zh-CN" w:bidi="ar"/>
        </w:rPr>
        <w:t>));</w:t>
      </w:r>
    </w:p>
    <w:p w14:paraId="1519830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detail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50</w:t>
      </w:r>
      <w:r>
        <w:rPr>
          <w:rFonts w:hint="default" w:ascii="Consolas" w:hAnsi="Consolas" w:eastAsia="Consolas" w:cs="Consolas"/>
          <w:b w:val="0"/>
          <w:bCs w:val="0"/>
          <w:color w:val="000000"/>
          <w:kern w:val="0"/>
          <w:sz w:val="21"/>
          <w:szCs w:val="21"/>
          <w:shd w:val="clear" w:fill="FFFFFF"/>
          <w:lang w:val="en-US" w:eastAsia="zh-CN" w:bidi="ar"/>
        </w:rPr>
        <w:t>));</w:t>
      </w:r>
    </w:p>
    <w:p w14:paraId="1C1463D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detail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CreateSearchPanel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5896145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detail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CreateInsertPanel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2E4493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detail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CreateReplacePanel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5B7C8E7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detail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p>
    <w:p w14:paraId="4F95D125">
      <w:pPr>
        <w:keepNext w:val="0"/>
        <w:keepLines w:val="0"/>
        <w:widowControl/>
        <w:suppressLineNumbers w:val="0"/>
        <w:spacing w:line="240" w:lineRule="auto"/>
        <w:jc w:val="left"/>
      </w:pPr>
    </w:p>
    <w:p w14:paraId="6FD931B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Multiline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w:t>
      </w:r>
    </w:p>
    <w:p w14:paraId="506050E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ReadOnly</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w:t>
      </w:r>
    </w:p>
    <w:p w14:paraId="0BBEC9B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ScrollBars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ScrollBars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Vertical</w:t>
      </w:r>
      <w:r>
        <w:rPr>
          <w:rFonts w:hint="default" w:ascii="Consolas" w:hAnsi="Consolas" w:eastAsia="Consolas" w:cs="Consolas"/>
          <w:b w:val="0"/>
          <w:bCs w:val="0"/>
          <w:color w:val="000000"/>
          <w:kern w:val="0"/>
          <w:sz w:val="21"/>
          <w:szCs w:val="21"/>
          <w:shd w:val="clear" w:fill="FFFFFF"/>
          <w:lang w:val="en-US" w:eastAsia="zh-CN" w:bidi="ar"/>
        </w:rPr>
        <w:t>;</w:t>
      </w:r>
    </w:p>
    <w:p w14:paraId="70D7008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w:t>
      </w:r>
    </w:p>
    <w:p w14:paraId="0616312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BackColor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SystemColors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Window</w:t>
      </w:r>
      <w:r>
        <w:rPr>
          <w:rFonts w:hint="default" w:ascii="Consolas" w:hAnsi="Consolas" w:eastAsia="Consolas" w:cs="Consolas"/>
          <w:b w:val="0"/>
          <w:bCs w:val="0"/>
          <w:color w:val="000000"/>
          <w:kern w:val="0"/>
          <w:sz w:val="21"/>
          <w:szCs w:val="21"/>
          <w:shd w:val="clear" w:fill="FFFFFF"/>
          <w:lang w:val="en-US" w:eastAsia="zh-CN" w:bidi="ar"/>
        </w:rPr>
        <w:t>;</w:t>
      </w:r>
    </w:p>
    <w:p w14:paraId="1ED26D3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p>
    <w:p w14:paraId="49CB73C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896FCDB">
      <w:pPr>
        <w:keepNext w:val="0"/>
        <w:keepLines w:val="0"/>
        <w:widowControl/>
        <w:suppressLineNumbers w:val="0"/>
        <w:spacing w:line="240" w:lineRule="auto"/>
        <w:jc w:val="left"/>
      </w:pPr>
    </w:p>
    <w:p w14:paraId="38BB0B7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CreateSearchPanel</w:t>
      </w:r>
      <w:r>
        <w:rPr>
          <w:rFonts w:hint="default" w:ascii="Consolas" w:hAnsi="Consolas" w:eastAsia="Consolas" w:cs="Consolas"/>
          <w:b w:val="0"/>
          <w:bCs w:val="0"/>
          <w:color w:val="000000"/>
          <w:kern w:val="0"/>
          <w:sz w:val="21"/>
          <w:szCs w:val="21"/>
          <w:shd w:val="clear" w:fill="FFFFFF"/>
          <w:lang w:val="en-US" w:eastAsia="zh-CN" w:bidi="ar"/>
        </w:rPr>
        <w:t>()</w:t>
      </w:r>
    </w:p>
    <w:p w14:paraId="016A293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8801AF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GroupBox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"Tìm kiếm giá trị và vị trí"</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DF1C65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TableLayoutPanel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32C693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w:t>
      </w:r>
    </w:p>
    <w:p w14:paraId="4B8160C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100</w:t>
      </w:r>
      <w:r>
        <w:rPr>
          <w:rFonts w:hint="default" w:ascii="Consolas" w:hAnsi="Consolas" w:eastAsia="Consolas" w:cs="Consolas"/>
          <w:b w:val="0"/>
          <w:bCs w:val="0"/>
          <w:color w:val="000000"/>
          <w:kern w:val="0"/>
          <w:sz w:val="21"/>
          <w:szCs w:val="21"/>
          <w:shd w:val="clear" w:fill="FFFFFF"/>
          <w:lang w:val="en-US" w:eastAsia="zh-CN" w:bidi="ar"/>
        </w:rPr>
        <w:t>));</w:t>
      </w:r>
    </w:p>
    <w:p w14:paraId="05BE365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"Giá trị:"</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Anchor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AnchorStyles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B10EB1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txtGiaTriTim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60EC36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"Tìm"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TimKiem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0C1BCC6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p>
    <w:p w14:paraId="73A14A7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w:t>
      </w:r>
    </w:p>
    <w:p w14:paraId="61B9E11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AF35C91">
      <w:pPr>
        <w:keepNext w:val="0"/>
        <w:keepLines w:val="0"/>
        <w:widowControl/>
        <w:suppressLineNumbers w:val="0"/>
        <w:spacing w:line="240" w:lineRule="auto"/>
        <w:jc w:val="left"/>
      </w:pPr>
    </w:p>
    <w:p w14:paraId="18A4D63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CreateInsertPanel</w:t>
      </w:r>
      <w:r>
        <w:rPr>
          <w:rFonts w:hint="default" w:ascii="Consolas" w:hAnsi="Consolas" w:eastAsia="Consolas" w:cs="Consolas"/>
          <w:b w:val="0"/>
          <w:bCs w:val="0"/>
          <w:color w:val="000000"/>
          <w:kern w:val="0"/>
          <w:sz w:val="21"/>
          <w:szCs w:val="21"/>
          <w:shd w:val="clear" w:fill="FFFFFF"/>
          <w:lang w:val="en-US" w:eastAsia="zh-CN" w:bidi="ar"/>
        </w:rPr>
        <w:t>()</w:t>
      </w:r>
    </w:p>
    <w:p w14:paraId="29FF41F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866030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GroupBox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"Thêm giá trị tại vị trí"</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B9B577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TableLayoutPanel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B33449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w:t>
      </w:r>
    </w:p>
    <w:p w14:paraId="14A94F9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100</w:t>
      </w:r>
      <w:r>
        <w:rPr>
          <w:rFonts w:hint="default" w:ascii="Consolas" w:hAnsi="Consolas" w:eastAsia="Consolas" w:cs="Consolas"/>
          <w:b w:val="0"/>
          <w:bCs w:val="0"/>
          <w:color w:val="000000"/>
          <w:kern w:val="0"/>
          <w:sz w:val="21"/>
          <w:szCs w:val="21"/>
          <w:shd w:val="clear" w:fill="FFFFFF"/>
          <w:lang w:val="en-US" w:eastAsia="zh-CN" w:bidi="ar"/>
        </w:rPr>
        <w:t>));</w:t>
      </w:r>
    </w:p>
    <w:p w14:paraId="6F0FC2C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"Vị trí:"</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Anchor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AnchorStyles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9FD345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txtViTriThem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064EF3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"Giá trị:"</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Anchor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AnchorStyles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0A9BB53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txtGiaTriThem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5DAAD28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"Thêm"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ThemGiaTri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1D67D5E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p>
    <w:p w14:paraId="3E717AD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w:t>
      </w:r>
    </w:p>
    <w:p w14:paraId="6AC3ADC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2A2E2A1">
      <w:pPr>
        <w:keepNext w:val="0"/>
        <w:keepLines w:val="0"/>
        <w:widowControl/>
        <w:suppressLineNumbers w:val="0"/>
        <w:spacing w:line="240" w:lineRule="auto"/>
        <w:jc w:val="left"/>
      </w:pPr>
    </w:p>
    <w:p w14:paraId="75624A4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CreateReplacePanel</w:t>
      </w:r>
      <w:r>
        <w:rPr>
          <w:rFonts w:hint="default" w:ascii="Consolas" w:hAnsi="Consolas" w:eastAsia="Consolas" w:cs="Consolas"/>
          <w:b w:val="0"/>
          <w:bCs w:val="0"/>
          <w:color w:val="000000"/>
          <w:kern w:val="0"/>
          <w:sz w:val="21"/>
          <w:szCs w:val="21"/>
          <w:shd w:val="clear" w:fill="FFFFFF"/>
          <w:lang w:val="en-US" w:eastAsia="zh-CN" w:bidi="ar"/>
        </w:rPr>
        <w:t>()</w:t>
      </w:r>
    </w:p>
    <w:p w14:paraId="6ED0104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8DA44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GroupBox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"Thay thế giá trị tại vị trí"</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62AFD4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TableLayoutPanel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DockStyle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Fill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RowCount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762AD1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w:t>
      </w:r>
    </w:p>
    <w:p w14:paraId="7445D01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ColumnStyles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ColumnStyle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SizeType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Percent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100</w:t>
      </w:r>
      <w:r>
        <w:rPr>
          <w:rFonts w:hint="default" w:ascii="Consolas" w:hAnsi="Consolas" w:eastAsia="Consolas" w:cs="Consolas"/>
          <w:b w:val="0"/>
          <w:bCs w:val="0"/>
          <w:color w:val="000000"/>
          <w:kern w:val="0"/>
          <w:sz w:val="21"/>
          <w:szCs w:val="21"/>
          <w:shd w:val="clear" w:fill="FFFFFF"/>
          <w:lang w:val="en-US" w:eastAsia="zh-CN" w:bidi="ar"/>
        </w:rPr>
        <w:t>));</w:t>
      </w:r>
    </w:p>
    <w:p w14:paraId="6B4B7CB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"Vị trí:"</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Anchor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AnchorStyles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37A3F4E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txtViTriThay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4865EF8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"Giá trị mới:"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Anchor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AnchorStyles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Left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13DD6F3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txtGiaTriThay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764AFC9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"Thay thế"</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ThayTheGiaTri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w:t>
      </w:r>
    </w:p>
    <w:p w14:paraId="2B6C665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Controls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panel</w:t>
      </w:r>
      <w:r>
        <w:rPr>
          <w:rFonts w:hint="default" w:ascii="Consolas" w:hAnsi="Consolas" w:eastAsia="Consolas" w:cs="Consolas"/>
          <w:b w:val="0"/>
          <w:bCs w:val="0"/>
          <w:color w:val="000000"/>
          <w:kern w:val="0"/>
          <w:sz w:val="21"/>
          <w:szCs w:val="21"/>
          <w:shd w:val="clear" w:fill="FFFFFF"/>
          <w:lang w:val="en-US" w:eastAsia="zh-CN" w:bidi="ar"/>
        </w:rPr>
        <w:t>);</w:t>
      </w:r>
    </w:p>
    <w:p w14:paraId="34B4D03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group</w:t>
      </w:r>
      <w:r>
        <w:rPr>
          <w:rFonts w:hint="default" w:ascii="Consolas" w:hAnsi="Consolas" w:eastAsia="Consolas" w:cs="Consolas"/>
          <w:b w:val="0"/>
          <w:bCs w:val="0"/>
          <w:color w:val="000000"/>
          <w:kern w:val="0"/>
          <w:sz w:val="21"/>
          <w:szCs w:val="21"/>
          <w:shd w:val="clear" w:fill="FFFFFF"/>
          <w:lang w:val="en-US" w:eastAsia="zh-CN" w:bidi="ar"/>
        </w:rPr>
        <w:t>;</w:t>
      </w:r>
    </w:p>
    <w:p w14:paraId="6BD78CA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A7DF400">
      <w:pPr>
        <w:keepNext w:val="0"/>
        <w:keepLines w:val="0"/>
        <w:widowControl/>
        <w:suppressLineNumbers w:val="0"/>
        <w:spacing w:line="240" w:lineRule="auto"/>
        <w:jc w:val="left"/>
      </w:pPr>
    </w:p>
    <w:p w14:paraId="2BBAC48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Button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CreateButton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EventHandler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handler</w:t>
      </w:r>
      <w:r>
        <w:rPr>
          <w:rFonts w:hint="default" w:ascii="Consolas" w:hAnsi="Consolas" w:eastAsia="Consolas" w:cs="Consolas"/>
          <w:b w:val="0"/>
          <w:bCs w:val="0"/>
          <w:color w:val="000000"/>
          <w:kern w:val="0"/>
          <w:sz w:val="21"/>
          <w:szCs w:val="21"/>
          <w:shd w:val="clear" w:fill="FFFFFF"/>
          <w:lang w:val="en-US" w:eastAsia="zh-CN" w:bidi="ar"/>
        </w:rPr>
        <w:t>)</w:t>
      </w:r>
    </w:p>
    <w:p w14:paraId="12FD02B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D65313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button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Button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AutoSize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6</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Margin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w:t>
      </w:r>
    </w:p>
    <w:p w14:paraId="5F10EC7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button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Click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handler</w:t>
      </w:r>
      <w:r>
        <w:rPr>
          <w:rFonts w:hint="default" w:ascii="Consolas" w:hAnsi="Consolas" w:eastAsia="Consolas" w:cs="Consolas"/>
          <w:b w:val="0"/>
          <w:bCs w:val="0"/>
          <w:color w:val="000000"/>
          <w:kern w:val="0"/>
          <w:sz w:val="21"/>
          <w:szCs w:val="21"/>
          <w:shd w:val="clear" w:fill="FFFFFF"/>
          <w:lang w:val="en-US" w:eastAsia="zh-CN" w:bidi="ar"/>
        </w:rPr>
        <w:t>;</w:t>
      </w:r>
    </w:p>
    <w:p w14:paraId="41D50D1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button</w:t>
      </w:r>
      <w:r>
        <w:rPr>
          <w:rFonts w:hint="default" w:ascii="Consolas" w:hAnsi="Consolas" w:eastAsia="Consolas" w:cs="Consolas"/>
          <w:b w:val="0"/>
          <w:bCs w:val="0"/>
          <w:color w:val="000000"/>
          <w:kern w:val="0"/>
          <w:sz w:val="21"/>
          <w:szCs w:val="21"/>
          <w:shd w:val="clear" w:fill="FFFFFF"/>
          <w:lang w:val="en-US" w:eastAsia="zh-CN" w:bidi="ar"/>
        </w:rPr>
        <w:t>;</w:t>
      </w:r>
    </w:p>
    <w:p w14:paraId="2B10D1B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2A532BF">
      <w:pPr>
        <w:keepNext w:val="0"/>
        <w:keepLines w:val="0"/>
        <w:widowControl/>
        <w:suppressLineNumbers w:val="0"/>
        <w:spacing w:line="240" w:lineRule="auto"/>
        <w:jc w:val="left"/>
      </w:pPr>
    </w:p>
    <w:p w14:paraId="311B936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MangSoNguyen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DocMang</w:t>
      </w:r>
      <w:r>
        <w:rPr>
          <w:rFonts w:hint="default" w:ascii="Consolas" w:hAnsi="Consolas" w:eastAsia="Consolas" w:cs="Consolas"/>
          <w:b w:val="0"/>
          <w:bCs w:val="0"/>
          <w:color w:val="000000"/>
          <w:kern w:val="0"/>
          <w:sz w:val="21"/>
          <w:szCs w:val="21"/>
          <w:shd w:val="clear" w:fill="FFFFFF"/>
          <w:lang w:val="en-US" w:eastAsia="zh-CN" w:bidi="ar"/>
        </w:rPr>
        <w:t>()</w:t>
      </w:r>
    </w:p>
    <w:p w14:paraId="08219B0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F57762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tokens</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txtMang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Split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StringSplitOptions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RemoveEmptyEntries</w:t>
      </w:r>
      <w:r>
        <w:rPr>
          <w:rFonts w:hint="default" w:ascii="Consolas" w:hAnsi="Consolas" w:eastAsia="Consolas" w:cs="Consolas"/>
          <w:b w:val="0"/>
          <w:bCs w:val="0"/>
          <w:color w:val="000000"/>
          <w:kern w:val="0"/>
          <w:sz w:val="21"/>
          <w:szCs w:val="21"/>
          <w:shd w:val="clear" w:fill="FFFFFF"/>
          <w:lang w:val="en-US" w:eastAsia="zh-CN" w:bidi="ar"/>
        </w:rPr>
        <w:t>);</w:t>
      </w:r>
    </w:p>
    <w:p w14:paraId="485B7B1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tokens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0D36DC6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throw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FormatException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"Vui lòng nhập ít nhất một phần tử cho mảng."</w:t>
      </w:r>
      <w:r>
        <w:rPr>
          <w:rFonts w:hint="default" w:ascii="Consolas" w:hAnsi="Consolas" w:eastAsia="Consolas" w:cs="Consolas"/>
          <w:b w:val="0"/>
          <w:bCs w:val="0"/>
          <w:color w:val="000000"/>
          <w:kern w:val="0"/>
          <w:sz w:val="21"/>
          <w:szCs w:val="21"/>
          <w:shd w:val="clear" w:fill="FFFFFF"/>
          <w:lang w:val="en-US" w:eastAsia="zh-CN" w:bidi="ar"/>
        </w:rPr>
        <w:t>);</w:t>
      </w:r>
    </w:p>
    <w:p w14:paraId="0A0A42BC">
      <w:pPr>
        <w:keepNext w:val="0"/>
        <w:keepLines w:val="0"/>
        <w:widowControl/>
        <w:suppressLineNumbers w:val="0"/>
        <w:spacing w:line="240" w:lineRule="auto"/>
        <w:jc w:val="left"/>
      </w:pPr>
    </w:p>
    <w:p w14:paraId="5C8F5C3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tokens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w:t>
      </w:r>
    </w:p>
    <w:p w14:paraId="3E93BE3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token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tokens</w:t>
      </w:r>
      <w:r>
        <w:rPr>
          <w:rFonts w:hint="default" w:ascii="Consolas" w:hAnsi="Consolas" w:eastAsia="Consolas" w:cs="Consolas"/>
          <w:b w:val="0"/>
          <w:bCs w:val="0"/>
          <w:color w:val="000000"/>
          <w:kern w:val="0"/>
          <w:sz w:val="21"/>
          <w:szCs w:val="21"/>
          <w:shd w:val="clear" w:fill="FFFFFF"/>
          <w:lang w:val="en-US" w:eastAsia="zh-CN" w:bidi="ar"/>
        </w:rPr>
        <w:t>)</w:t>
      </w:r>
    </w:p>
    <w:p w14:paraId="6B1C6F9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2790EF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TryParse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token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w:t>
      </w:r>
      <w:r>
        <w:rPr>
          <w:rFonts w:hint="default" w:ascii="Consolas" w:hAnsi="Consolas" w:eastAsia="Consolas" w:cs="Consolas"/>
          <w:b w:val="0"/>
          <w:bCs w:val="0"/>
          <w:color w:val="000000"/>
          <w:kern w:val="0"/>
          <w:sz w:val="21"/>
          <w:szCs w:val="21"/>
          <w:shd w:val="clear" w:fill="FFFFFF"/>
          <w:lang w:val="en-US" w:eastAsia="zh-CN" w:bidi="ar"/>
        </w:rPr>
        <w:t>))</w:t>
      </w:r>
    </w:p>
    <w:p w14:paraId="7E21F8D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throw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FormatException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token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không phải là số nguyên hợp lệ."</w:t>
      </w:r>
      <w:r>
        <w:rPr>
          <w:rFonts w:hint="default" w:ascii="Consolas" w:hAnsi="Consolas" w:eastAsia="Consolas" w:cs="Consolas"/>
          <w:b w:val="0"/>
          <w:bCs w:val="0"/>
          <w:color w:val="000000"/>
          <w:kern w:val="0"/>
          <w:sz w:val="21"/>
          <w:szCs w:val="21"/>
          <w:shd w:val="clear" w:fill="FFFFFF"/>
          <w:lang w:val="en-US" w:eastAsia="zh-CN" w:bidi="ar"/>
        </w:rPr>
        <w:t>);</w:t>
      </w:r>
    </w:p>
    <w:p w14:paraId="7D57359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Add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w:t>
      </w:r>
      <w:r>
        <w:rPr>
          <w:rFonts w:hint="default" w:ascii="Consolas" w:hAnsi="Consolas" w:eastAsia="Consolas" w:cs="Consolas"/>
          <w:b w:val="0"/>
          <w:bCs w:val="0"/>
          <w:color w:val="000000"/>
          <w:kern w:val="0"/>
          <w:sz w:val="21"/>
          <w:szCs w:val="21"/>
          <w:shd w:val="clear" w:fill="FFFFFF"/>
          <w:lang w:val="en-US" w:eastAsia="zh-CN" w:bidi="ar"/>
        </w:rPr>
        <w:t>);</w:t>
      </w:r>
    </w:p>
    <w:p w14:paraId="5A8F267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186B044">
      <w:pPr>
        <w:keepNext w:val="0"/>
        <w:keepLines w:val="0"/>
        <w:widowControl/>
        <w:suppressLineNumbers w:val="0"/>
        <w:spacing w:line="240" w:lineRule="auto"/>
        <w:jc w:val="left"/>
      </w:pPr>
    </w:p>
    <w:p w14:paraId="0373795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MangSoNguyen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p>
    <w:p w14:paraId="05B286F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F8E2C60">
      <w:pPr>
        <w:keepNext w:val="0"/>
        <w:keepLines w:val="0"/>
        <w:widowControl/>
        <w:suppressLineNumbers w:val="0"/>
        <w:spacing w:line="240" w:lineRule="auto"/>
        <w:jc w:val="left"/>
      </w:pPr>
    </w:p>
    <w:p w14:paraId="6AFA72F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CapNhatMang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MangSoNguyen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thongBao</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null</w:t>
      </w:r>
      <w:r>
        <w:rPr>
          <w:rFonts w:hint="default" w:ascii="Consolas" w:hAnsi="Consolas" w:eastAsia="Consolas" w:cs="Consolas"/>
          <w:b w:val="0"/>
          <w:bCs w:val="0"/>
          <w:color w:val="000000"/>
          <w:kern w:val="0"/>
          <w:sz w:val="21"/>
          <w:szCs w:val="21"/>
          <w:shd w:val="clear" w:fill="FFFFFF"/>
          <w:lang w:val="en-US" w:eastAsia="zh-CN" w:bidi="ar"/>
        </w:rPr>
        <w:t>)</w:t>
      </w:r>
    </w:p>
    <w:p w14:paraId="2FFC837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5988F4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p>
    <w:p w14:paraId="6B93104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thongBao</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null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"Mảng hiện tại: "</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thongBao</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Environment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NewLine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txtMang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w:t>
      </w:r>
    </w:p>
    <w:p w14:paraId="096B4C1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09D8238">
      <w:pPr>
        <w:keepNext w:val="0"/>
        <w:keepLines w:val="0"/>
        <w:widowControl/>
        <w:suppressLineNumbers w:val="0"/>
        <w:spacing w:line="240" w:lineRule="auto"/>
        <w:jc w:val="left"/>
      </w:pPr>
    </w:p>
    <w:p w14:paraId="586CD6A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HienThiMang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CapNhatMang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p>
    <w:p w14:paraId="5489F224">
      <w:pPr>
        <w:keepNext w:val="0"/>
        <w:keepLines w:val="0"/>
        <w:widowControl/>
        <w:suppressLineNumbers w:val="0"/>
        <w:spacing w:line="240" w:lineRule="auto"/>
        <w:jc w:val="left"/>
      </w:pPr>
    </w:p>
    <w:p w14:paraId="59A8594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SapXepTang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 </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SapXepTang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CapNhatMang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"Mảng sau khi sắp xếp tăng:"</w:t>
      </w:r>
      <w:r>
        <w:rPr>
          <w:rFonts w:hint="default" w:ascii="Consolas" w:hAnsi="Consolas" w:eastAsia="Consolas" w:cs="Consolas"/>
          <w:b w:val="0"/>
          <w:bCs w:val="0"/>
          <w:color w:val="000000"/>
          <w:kern w:val="0"/>
          <w:sz w:val="21"/>
          <w:szCs w:val="21"/>
          <w:shd w:val="clear" w:fill="FFFFFF"/>
          <w:lang w:val="en-US" w:eastAsia="zh-CN" w:bidi="ar"/>
        </w:rPr>
        <w:t>); });</w:t>
      </w:r>
    </w:p>
    <w:p w14:paraId="06D7F681">
      <w:pPr>
        <w:keepNext w:val="0"/>
        <w:keepLines w:val="0"/>
        <w:widowControl/>
        <w:suppressLineNumbers w:val="0"/>
        <w:spacing w:line="240" w:lineRule="auto"/>
        <w:jc w:val="left"/>
      </w:pPr>
    </w:p>
    <w:p w14:paraId="597D926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SapXepGiam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 </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SapXepGiam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CapNhatMang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"Mảng sau khi sắp xếp giảm:"</w:t>
      </w:r>
      <w:r>
        <w:rPr>
          <w:rFonts w:hint="default" w:ascii="Consolas" w:hAnsi="Consolas" w:eastAsia="Consolas" w:cs="Consolas"/>
          <w:b w:val="0"/>
          <w:bCs w:val="0"/>
          <w:color w:val="000000"/>
          <w:kern w:val="0"/>
          <w:sz w:val="21"/>
          <w:szCs w:val="21"/>
          <w:shd w:val="clear" w:fill="FFFFFF"/>
          <w:lang w:val="en-US" w:eastAsia="zh-CN" w:bidi="ar"/>
        </w:rPr>
        <w:t>); });</w:t>
      </w:r>
    </w:p>
    <w:p w14:paraId="377148FA">
      <w:pPr>
        <w:keepNext w:val="0"/>
        <w:keepLines w:val="0"/>
        <w:widowControl/>
        <w:suppressLineNumbers w:val="0"/>
        <w:spacing w:line="240" w:lineRule="auto"/>
        <w:jc w:val="left"/>
      </w:pPr>
    </w:p>
    <w:p w14:paraId="1C57EE9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TimKiem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w:t>
      </w:r>
    </w:p>
    <w:p w14:paraId="0FBE630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B762FE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txtGiaTriTim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"giá trị cần tìm"</w:t>
      </w:r>
      <w:r>
        <w:rPr>
          <w:rFonts w:hint="default" w:ascii="Consolas" w:hAnsi="Consolas" w:eastAsia="Consolas" w:cs="Consolas"/>
          <w:b w:val="0"/>
          <w:bCs w:val="0"/>
          <w:color w:val="000000"/>
          <w:kern w:val="0"/>
          <w:sz w:val="21"/>
          <w:szCs w:val="21"/>
          <w:shd w:val="clear" w:fill="FFFFFF"/>
          <w:lang w:val="en-US" w:eastAsia="zh-CN" w:bidi="ar"/>
        </w:rPr>
        <w:t>);</w:t>
      </w:r>
    </w:p>
    <w:p w14:paraId="26876D1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viTri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TimViTri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p>
    <w:p w14:paraId="6EA23A7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viTri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 xml:space="preserve">$"Không tìm thấy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trong mảng."</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 xml:space="preserve">$"Tìm thấy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tại vị trí: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viTri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3FA4909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4DEA475">
      <w:pPr>
        <w:keepNext w:val="0"/>
        <w:keepLines w:val="0"/>
        <w:widowControl/>
        <w:suppressLineNumbers w:val="0"/>
        <w:spacing w:line="240" w:lineRule="auto"/>
        <w:jc w:val="left"/>
      </w:pPr>
    </w:p>
    <w:p w14:paraId="51577CA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ThemGiaTri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w:t>
      </w:r>
    </w:p>
    <w:p w14:paraId="1A9F51F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FBEBBA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viTri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txtViTriThem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"vị trí thêm"</w:t>
      </w:r>
      <w:r>
        <w:rPr>
          <w:rFonts w:hint="default" w:ascii="Consolas" w:hAnsi="Consolas" w:eastAsia="Consolas" w:cs="Consolas"/>
          <w:b w:val="0"/>
          <w:bCs w:val="0"/>
          <w:color w:val="000000"/>
          <w:kern w:val="0"/>
          <w:sz w:val="21"/>
          <w:szCs w:val="21"/>
          <w:shd w:val="clear" w:fill="FFFFFF"/>
          <w:lang w:val="en-US" w:eastAsia="zh-CN" w:bidi="ar"/>
        </w:rPr>
        <w:t>);</w:t>
      </w:r>
    </w:p>
    <w:p w14:paraId="401B5F1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txtGiaTriThem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"giá trị thêm"</w:t>
      </w:r>
      <w:r>
        <w:rPr>
          <w:rFonts w:hint="default" w:ascii="Consolas" w:hAnsi="Consolas" w:eastAsia="Consolas" w:cs="Consolas"/>
          <w:b w:val="0"/>
          <w:bCs w:val="0"/>
          <w:color w:val="000000"/>
          <w:kern w:val="0"/>
          <w:sz w:val="21"/>
          <w:szCs w:val="21"/>
          <w:shd w:val="clear" w:fill="FFFFFF"/>
          <w:lang w:val="en-US" w:eastAsia="zh-CN" w:bidi="ar"/>
        </w:rPr>
        <w:t>);</w:t>
      </w:r>
    </w:p>
    <w:p w14:paraId="505A9CD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Them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viTri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p>
    <w:p w14:paraId="6E42360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CapNhatMang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"Đã thêm giá trị:"</w:t>
      </w:r>
      <w:r>
        <w:rPr>
          <w:rFonts w:hint="default" w:ascii="Consolas" w:hAnsi="Consolas" w:eastAsia="Consolas" w:cs="Consolas"/>
          <w:b w:val="0"/>
          <w:bCs w:val="0"/>
          <w:color w:val="000000"/>
          <w:kern w:val="0"/>
          <w:sz w:val="21"/>
          <w:szCs w:val="21"/>
          <w:shd w:val="clear" w:fill="FFFFFF"/>
          <w:lang w:val="en-US" w:eastAsia="zh-CN" w:bidi="ar"/>
        </w:rPr>
        <w:t>);</w:t>
      </w:r>
    </w:p>
    <w:p w14:paraId="7357460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E0D9D8A">
      <w:pPr>
        <w:keepNext w:val="0"/>
        <w:keepLines w:val="0"/>
        <w:widowControl/>
        <w:suppressLineNumbers w:val="0"/>
        <w:spacing w:line="240" w:lineRule="auto"/>
        <w:jc w:val="left"/>
      </w:pPr>
    </w:p>
    <w:p w14:paraId="3E7868F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ThayTheGiaTri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w:t>
      </w:r>
    </w:p>
    <w:p w14:paraId="3715B0E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3122E0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viTri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txtViTriThay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"vị trí thay thế"</w:t>
      </w:r>
      <w:r>
        <w:rPr>
          <w:rFonts w:hint="default" w:ascii="Consolas" w:hAnsi="Consolas" w:eastAsia="Consolas" w:cs="Consolas"/>
          <w:b w:val="0"/>
          <w:bCs w:val="0"/>
          <w:color w:val="000000"/>
          <w:kern w:val="0"/>
          <w:sz w:val="21"/>
          <w:szCs w:val="21"/>
          <w:shd w:val="clear" w:fill="FFFFFF"/>
          <w:lang w:val="en-US" w:eastAsia="zh-CN" w:bidi="ar"/>
        </w:rPr>
        <w:t>);</w:t>
      </w:r>
    </w:p>
    <w:p w14:paraId="0D6FEC4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DocSo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txtGiaTriThay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"giá trị mới"</w:t>
      </w:r>
      <w:r>
        <w:rPr>
          <w:rFonts w:hint="default" w:ascii="Consolas" w:hAnsi="Consolas" w:eastAsia="Consolas" w:cs="Consolas"/>
          <w:b w:val="0"/>
          <w:bCs w:val="0"/>
          <w:color w:val="000000"/>
          <w:kern w:val="0"/>
          <w:sz w:val="21"/>
          <w:szCs w:val="21"/>
          <w:shd w:val="clear" w:fill="FFFFFF"/>
          <w:lang w:val="en-US" w:eastAsia="zh-CN" w:bidi="ar"/>
        </w:rPr>
        <w:t>);</w:t>
      </w:r>
    </w:p>
    <w:p w14:paraId="1E643A2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ThayThe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viTri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p>
    <w:p w14:paraId="41F41A8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CapNhatMang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"Đã thay thế giá trị:"</w:t>
      </w:r>
      <w:r>
        <w:rPr>
          <w:rFonts w:hint="default" w:ascii="Consolas" w:hAnsi="Consolas" w:eastAsia="Consolas" w:cs="Consolas"/>
          <w:b w:val="0"/>
          <w:bCs w:val="0"/>
          <w:color w:val="000000"/>
          <w:kern w:val="0"/>
          <w:sz w:val="21"/>
          <w:szCs w:val="21"/>
          <w:shd w:val="clear" w:fill="FFFFFF"/>
          <w:lang w:val="en-US" w:eastAsia="zh-CN" w:bidi="ar"/>
        </w:rPr>
        <w:t>);</w:t>
      </w:r>
    </w:p>
    <w:p w14:paraId="6C9A9B5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E80BDF4">
      <w:pPr>
        <w:keepNext w:val="0"/>
        <w:keepLines w:val="0"/>
        <w:widowControl/>
        <w:suppressLineNumbers w:val="0"/>
        <w:spacing w:line="240" w:lineRule="auto"/>
        <w:jc w:val="left"/>
      </w:pPr>
    </w:p>
    <w:p w14:paraId="461E933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TinhTong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 xml:space="preserve">$"Tổng mảng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5F7610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TinhTongChan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 xml:space="preserve">$"Tổng các số chẵn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TongChan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EA0C06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TinhTongLe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 xml:space="preserve">$"Tổng các số lẻ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TongLe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2E871A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TimLonNhat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 xml:space="preserve">$"Giá trị lớn nhất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LonNhat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3395FC8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TimNhoNhat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txtKetQua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 xml:space="preserve">$"Giá trị nhỏ nhất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24A2DAE">
      <w:pPr>
        <w:keepNext w:val="0"/>
        <w:keepLines w:val="0"/>
        <w:widowControl/>
        <w:suppressLineNumbers w:val="0"/>
        <w:spacing w:line="240" w:lineRule="auto"/>
        <w:jc w:val="left"/>
      </w:pPr>
    </w:p>
    <w:p w14:paraId="1D88E3B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DocSo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tenDuLieu</w:t>
      </w:r>
      <w:r>
        <w:rPr>
          <w:rFonts w:hint="default" w:ascii="Consolas" w:hAnsi="Consolas" w:eastAsia="Consolas" w:cs="Consolas"/>
          <w:b w:val="0"/>
          <w:bCs w:val="0"/>
          <w:color w:val="000000"/>
          <w:kern w:val="0"/>
          <w:sz w:val="21"/>
          <w:szCs w:val="21"/>
          <w:shd w:val="clear" w:fill="FFFFFF"/>
          <w:lang w:val="en-US" w:eastAsia="zh-CN" w:bidi="ar"/>
        </w:rPr>
        <w:t>)</w:t>
      </w:r>
    </w:p>
    <w:p w14:paraId="06FF15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E578E3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TryParse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textBox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out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p>
    <w:p w14:paraId="0110CB6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throw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FormatException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$"Vui lòng nhập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tenDuLieu</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là số nguyên."</w:t>
      </w:r>
      <w:r>
        <w:rPr>
          <w:rFonts w:hint="default" w:ascii="Consolas" w:hAnsi="Consolas" w:eastAsia="Consolas" w:cs="Consolas"/>
          <w:b w:val="0"/>
          <w:bCs w:val="0"/>
          <w:color w:val="000000"/>
          <w:kern w:val="0"/>
          <w:sz w:val="21"/>
          <w:szCs w:val="21"/>
          <w:shd w:val="clear" w:fill="FFFFFF"/>
          <w:lang w:val="en-US" w:eastAsia="zh-CN" w:bidi="ar"/>
        </w:rPr>
        <w:t>);</w:t>
      </w:r>
    </w:p>
    <w:p w14:paraId="4B27A5C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giaTri</w:t>
      </w:r>
      <w:r>
        <w:rPr>
          <w:rFonts w:hint="default" w:ascii="Consolas" w:hAnsi="Consolas" w:eastAsia="Consolas" w:cs="Consolas"/>
          <w:b w:val="0"/>
          <w:bCs w:val="0"/>
          <w:color w:val="000000"/>
          <w:kern w:val="0"/>
          <w:sz w:val="21"/>
          <w:szCs w:val="21"/>
          <w:shd w:val="clear" w:fill="FFFFFF"/>
          <w:lang w:val="en-US" w:eastAsia="zh-CN" w:bidi="ar"/>
        </w:rPr>
        <w:t>;</w:t>
      </w:r>
    </w:p>
    <w:p w14:paraId="6D965C9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FCCBFFA">
      <w:pPr>
        <w:keepNext w:val="0"/>
        <w:keepLines w:val="0"/>
        <w:widowControl/>
        <w:suppressLineNumbers w:val="0"/>
        <w:spacing w:line="240" w:lineRule="auto"/>
        <w:jc w:val="left"/>
      </w:pPr>
    </w:p>
    <w:p w14:paraId="3D29082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ThucHien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Action</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MangSoNguyen</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0000"/>
          <w:kern w:val="0"/>
          <w:sz w:val="21"/>
          <w:szCs w:val="21"/>
          <w:shd w:val="clear" w:fill="FFFFFF"/>
          <w:lang w:val="en-US" w:eastAsia="zh-CN" w:bidi="ar"/>
        </w:rPr>
        <w:t>thaoTac</w:t>
      </w:r>
      <w:r>
        <w:rPr>
          <w:rFonts w:hint="default" w:ascii="Consolas" w:hAnsi="Consolas" w:eastAsia="Consolas" w:cs="Consolas"/>
          <w:b w:val="0"/>
          <w:bCs w:val="0"/>
          <w:color w:val="000000"/>
          <w:kern w:val="0"/>
          <w:sz w:val="21"/>
          <w:szCs w:val="21"/>
          <w:shd w:val="clear" w:fill="FFFFFF"/>
          <w:lang w:val="en-US" w:eastAsia="zh-CN" w:bidi="ar"/>
        </w:rPr>
        <w:t>)</w:t>
      </w:r>
    </w:p>
    <w:p w14:paraId="5EC7377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4C5E31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try</w:t>
      </w:r>
    </w:p>
    <w:p w14:paraId="23ADBCB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0E90D5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thaoTac</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DocMang</w:t>
      </w:r>
      <w:r>
        <w:rPr>
          <w:rFonts w:hint="default" w:ascii="Consolas" w:hAnsi="Consolas" w:eastAsia="Consolas" w:cs="Consolas"/>
          <w:b w:val="0"/>
          <w:bCs w:val="0"/>
          <w:color w:val="000000"/>
          <w:kern w:val="0"/>
          <w:sz w:val="21"/>
          <w:szCs w:val="21"/>
          <w:shd w:val="clear" w:fill="FFFFFF"/>
          <w:lang w:val="en-US" w:eastAsia="zh-CN" w:bidi="ar"/>
        </w:rPr>
        <w:t>());</w:t>
      </w:r>
    </w:p>
    <w:p w14:paraId="37960FA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F68876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catch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Exception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when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FormatException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ArgumentOutOfRangeException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or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InvalidOperationException</w:t>
      </w:r>
      <w:r>
        <w:rPr>
          <w:rFonts w:hint="default" w:ascii="Consolas" w:hAnsi="Consolas" w:eastAsia="Consolas" w:cs="Consolas"/>
          <w:b w:val="0"/>
          <w:bCs w:val="0"/>
          <w:color w:val="000000"/>
          <w:kern w:val="0"/>
          <w:sz w:val="21"/>
          <w:szCs w:val="21"/>
          <w:shd w:val="clear" w:fill="FFFFFF"/>
          <w:lang w:val="en-US" w:eastAsia="zh-CN" w:bidi="ar"/>
        </w:rPr>
        <w:t>)</w:t>
      </w:r>
    </w:p>
    <w:p w14:paraId="149DD49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AF74F2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MessageBox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Show</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ex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Message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"Dữ liệu không hợp lệ"</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MessageBoxButtons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OK</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MessageBoxIcon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Warning</w:t>
      </w:r>
      <w:r>
        <w:rPr>
          <w:rFonts w:hint="default" w:ascii="Consolas" w:hAnsi="Consolas" w:eastAsia="Consolas" w:cs="Consolas"/>
          <w:b w:val="0"/>
          <w:bCs w:val="0"/>
          <w:color w:val="000000"/>
          <w:kern w:val="0"/>
          <w:sz w:val="21"/>
          <w:szCs w:val="21"/>
          <w:shd w:val="clear" w:fill="FFFFFF"/>
          <w:lang w:val="en-US" w:eastAsia="zh-CN" w:bidi="ar"/>
        </w:rPr>
        <w:t>);</w:t>
      </w:r>
    </w:p>
    <w:p w14:paraId="397B519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EC0916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036F13A">
      <w:pPr>
        <w:keepNext w:val="0"/>
        <w:keepLines w:val="0"/>
        <w:widowControl/>
        <w:suppressLineNumbers w:val="0"/>
        <w:spacing w:line="240" w:lineRule="auto"/>
        <w:jc w:val="left"/>
      </w:pPr>
    </w:p>
    <w:p w14:paraId="584A501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private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Form3_FormClosing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object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sender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FormClosingEventArgs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w:t>
      </w:r>
    </w:p>
    <w:p w14:paraId="20E3927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CA5DB9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CloseReason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CloseReason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UserClosing</w:t>
      </w:r>
      <w:r>
        <w:rPr>
          <w:rFonts w:hint="default" w:ascii="Consolas" w:hAnsi="Consolas" w:eastAsia="Consolas" w:cs="Consolas"/>
          <w:b w:val="0"/>
          <w:bCs w:val="0"/>
          <w:color w:val="000000"/>
          <w:kern w:val="0"/>
          <w:sz w:val="21"/>
          <w:szCs w:val="21"/>
          <w:shd w:val="clear" w:fill="FFFFFF"/>
          <w:lang w:val="en-US" w:eastAsia="zh-CN" w:bidi="ar"/>
        </w:rPr>
        <w:t>)</w:t>
      </w:r>
    </w:p>
    <w:p w14:paraId="2587717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w:t>
      </w:r>
    </w:p>
    <w:p w14:paraId="234029E8">
      <w:pPr>
        <w:keepNext w:val="0"/>
        <w:keepLines w:val="0"/>
        <w:widowControl/>
        <w:suppressLineNumbers w:val="0"/>
        <w:spacing w:line="240" w:lineRule="auto"/>
        <w:jc w:val="left"/>
      </w:pPr>
    </w:p>
    <w:p w14:paraId="4715D2A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result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MessageBox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Show</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"Bạn có chắc muốn đóng form không?"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"Xác nhận đóng"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MessageBoxButtons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YesNo</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MessageBoxIcon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Question</w:t>
      </w:r>
      <w:r>
        <w:rPr>
          <w:rFonts w:hint="default" w:ascii="Consolas" w:hAnsi="Consolas" w:eastAsia="Consolas" w:cs="Consolas"/>
          <w:b w:val="0"/>
          <w:bCs w:val="0"/>
          <w:color w:val="000000"/>
          <w:kern w:val="0"/>
          <w:sz w:val="21"/>
          <w:szCs w:val="21"/>
          <w:shd w:val="clear" w:fill="FFFFFF"/>
          <w:lang w:val="en-US" w:eastAsia="zh-CN" w:bidi="ar"/>
        </w:rPr>
        <w:t>);</w:t>
      </w:r>
    </w:p>
    <w:p w14:paraId="1BC16DE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result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DialogResult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No</w:t>
      </w:r>
      <w:r>
        <w:rPr>
          <w:rFonts w:hint="default" w:ascii="Consolas" w:hAnsi="Consolas" w:eastAsia="Consolas" w:cs="Consolas"/>
          <w:b w:val="0"/>
          <w:bCs w:val="0"/>
          <w:color w:val="000000"/>
          <w:kern w:val="0"/>
          <w:sz w:val="21"/>
          <w:szCs w:val="21"/>
          <w:shd w:val="clear" w:fill="FFFFFF"/>
          <w:lang w:val="en-US" w:eastAsia="zh-CN" w:bidi="ar"/>
        </w:rPr>
        <w:t>)</w:t>
      </w:r>
    </w:p>
    <w:p w14:paraId="17971F4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Cancel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w:t>
      </w:r>
    </w:p>
    <w:p w14:paraId="13BA432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6A3EBBB">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Consolas" w:hAnsi="Consolas" w:eastAsia="Consolas" w:cs="Consolas"/>
          <w:b w:val="0"/>
          <w:bCs w:val="0"/>
          <w:color w:val="000000"/>
          <w:kern w:val="0"/>
          <w:sz w:val="21"/>
          <w:szCs w:val="21"/>
          <w:shd w:val="clear" w:fill="FFFFFF"/>
          <w:lang w:val="en-US" w:eastAsia="zh-CN" w:bidi="ar"/>
        </w:rPr>
        <w:t>}</w:t>
      </w:r>
    </w:p>
    <w:p w14:paraId="3F872B97">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Với 5, 2, 8, 1, 6, tổng là 22, tổng chẵn là 16, tổng lẻ là 6; sắp xếp tăng được 1, 2, 5, 6, 8.</w:t>
      </w:r>
    </w:p>
    <w:p w14:paraId="35C6D980">
      <w:pPr>
        <w:spacing w:line="240" w:lineRule="auto"/>
        <w:jc w:val="both"/>
        <w:rPr>
          <w:rFonts w:hint="default" w:ascii="Times New Roman" w:hAnsi="Times New Roman" w:cs="Times New Roman"/>
        </w:rPr>
      </w:pPr>
      <w:r>
        <w:rPr>
          <w:rFonts w:hint="default" w:ascii="Times New Roman" w:hAnsi="Times New Roman" w:cs="Times New Roman"/>
        </w:rPr>
        <w:t>Lưu ý: Form3 dựng giao diện bằng InitializeForm trong code, không gọi InitializeComponent của Designer.</w:t>
      </w:r>
    </w:p>
    <w:p w14:paraId="3A927017">
      <w:pPr>
        <w:pStyle w:val="3"/>
        <w:spacing w:line="240" w:lineRule="auto"/>
        <w:jc w:val="both"/>
        <w:rPr>
          <w:rFonts w:hint="default" w:ascii="Times New Roman" w:hAnsi="Times New Roman" w:cs="Times New Roman"/>
          <w:sz w:val="28"/>
          <w:szCs w:val="28"/>
        </w:rPr>
      </w:pPr>
      <w:bookmarkStart w:id="5" w:name="_Toc31910"/>
      <w:r>
        <w:rPr>
          <w:rFonts w:hint="default" w:ascii="Times New Roman" w:hAnsi="Times New Roman" w:cs="Times New Roman"/>
          <w:sz w:val="28"/>
          <w:szCs w:val="28"/>
        </w:rPr>
        <w:t>Thanh toán tiền phòng</w:t>
      </w:r>
      <w:bookmarkEnd w:id="5"/>
    </w:p>
    <w:p w14:paraId="4E038122">
      <w:pPr>
        <w:spacing w:line="240" w:lineRule="auto"/>
        <w:jc w:val="both"/>
        <w:rPr>
          <w:rFonts w:hint="default" w:ascii="Times New Roman" w:hAnsi="Times New Roman" w:cs="Times New Roman"/>
        </w:rPr>
      </w:pPr>
      <w:r>
        <w:rPr>
          <w:rFonts w:hint="default" w:ascii="Times New Roman" w:hAnsi="Times New Roman" w:cs="Times New Roman"/>
        </w:rPr>
        <w:t>Tệp xử lý: B1_4/Form4.cs; B1_4/ThanhToanPhong.cs</w:t>
      </w:r>
    </w:p>
    <w:p w14:paraId="13D09F0E">
      <w:pPr>
        <w:spacing w:line="240" w:lineRule="auto"/>
        <w:jc w:val="both"/>
        <w:rPr>
          <w:rFonts w:hint="default" w:ascii="Times New Roman" w:hAnsi="Times New Roman" w:cs="Times New Roman"/>
        </w:rPr>
      </w:pPr>
      <w:r>
        <w:rPr>
          <w:rFonts w:hint="default" w:ascii="Times New Roman" w:hAnsi="Times New Roman" w:cs="Times New Roman"/>
        </w:rPr>
        <w:t>Chức năng: Nhập thông tin khách, số ngày ở, loại phòng, tiện nghi và dịch vụ; thanh toán, nhập mới và tổng kết.</w:t>
      </w:r>
    </w:p>
    <w:p w14:paraId="38C6F27E">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Sau khi kiểm tra thông tin bắt buộc, tạo đối tượng ThanhToanPhong và tính tiền phòng theo số ngày, cộng tiền tiện nghi và dịch vụ. Mỗi lần thanh toán cập nhật số khách và tổng tiền; nút Tổng kết hiển thị kết quả rồi đặt lại hai biến thống kê về 0.</w:t>
      </w:r>
    </w:p>
    <w:p w14:paraId="17D4921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System.Globalization;</w:t>
      </w:r>
    </w:p>
    <w:p w14:paraId="4B233F7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WinForms.B4;</w:t>
      </w:r>
    </w:p>
    <w:p w14:paraId="3C61DB9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Form4</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3781131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648B576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tongSoKhach;</w:t>
      </w:r>
    </w:p>
    <w:p w14:paraId="79FBFC1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000000"/>
          <w:sz w:val="18"/>
          <w:szCs w:val="18"/>
        </w:rPr>
        <w:t xml:space="preserve"> tongTien;</w:t>
      </w:r>
    </w:p>
    <w:p w14:paraId="1772FD2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30AEF6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Form4</w:t>
      </w:r>
      <w:r>
        <w:rPr>
          <w:rFonts w:hint="default" w:ascii="Cascadia Mono" w:hAnsi="Cascadia Mono" w:eastAsia="Cascadia Mono" w:cs="Cascadia Mono"/>
          <w:color w:val="000000"/>
          <w:sz w:val="18"/>
          <w:szCs w:val="18"/>
        </w:rPr>
        <w:t>()</w:t>
      </w:r>
    </w:p>
    <w:p w14:paraId="1F4381D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4EA52C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53BD001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Load += </w:t>
      </w:r>
      <w:r>
        <w:rPr>
          <w:rFonts w:hint="default" w:ascii="Cascadia Mono" w:hAnsi="Cascadia Mono" w:eastAsia="Cascadia Mono" w:cs="Cascadia Mono"/>
          <w:color w:val="74531F"/>
          <w:sz w:val="18"/>
          <w:szCs w:val="18"/>
        </w:rPr>
        <w:t>Form4_Load</w:t>
      </w:r>
      <w:r>
        <w:rPr>
          <w:rFonts w:hint="default" w:ascii="Cascadia Mono" w:hAnsi="Cascadia Mono" w:eastAsia="Cascadia Mono" w:cs="Cascadia Mono"/>
          <w:color w:val="000000"/>
          <w:sz w:val="18"/>
          <w:szCs w:val="18"/>
        </w:rPr>
        <w:t>;</w:t>
      </w:r>
    </w:p>
    <w:p w14:paraId="27066CB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FormClosing += </w:t>
      </w:r>
      <w:r>
        <w:rPr>
          <w:rFonts w:hint="default" w:ascii="Cascadia Mono" w:hAnsi="Cascadia Mono" w:eastAsia="Cascadia Mono" w:cs="Cascadia Mono"/>
          <w:color w:val="74531F"/>
          <w:sz w:val="18"/>
          <w:szCs w:val="18"/>
        </w:rPr>
        <w:t>Form4_FormClosing</w:t>
      </w:r>
      <w:r>
        <w:rPr>
          <w:rFonts w:hint="default" w:ascii="Cascadia Mono" w:hAnsi="Cascadia Mono" w:eastAsia="Cascadia Mono" w:cs="Cascadia Mono"/>
          <w:color w:val="000000"/>
          <w:sz w:val="18"/>
          <w:szCs w:val="18"/>
        </w:rPr>
        <w:t>;</w:t>
      </w:r>
    </w:p>
    <w:p w14:paraId="442F9D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B4AFF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03D144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Form4_Load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4778BD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9E83F9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ResetForm</w:t>
      </w:r>
      <w:r>
        <w:rPr>
          <w:rFonts w:hint="default" w:ascii="Cascadia Mono" w:hAnsi="Cascadia Mono" w:eastAsia="Cascadia Mono" w:cs="Cascadia Mono"/>
          <w:color w:val="000000"/>
          <w:sz w:val="18"/>
          <w:szCs w:val="18"/>
        </w:rPr>
        <w:t>();</w:t>
      </w:r>
    </w:p>
    <w:p w14:paraId="4B47EE4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txtTenKhachHang.</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091E0D0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572B90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54DEA4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InputChanged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4EB8D26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54A0B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btnThanhToan.Enabled = </w:t>
      </w:r>
      <w:r>
        <w:rPr>
          <w:rFonts w:hint="default" w:ascii="Cascadia Mono" w:hAnsi="Cascadia Mono" w:eastAsia="Cascadia Mono" w:cs="Cascadia Mono"/>
          <w:color w:val="74531F"/>
          <w:sz w:val="18"/>
          <w:szCs w:val="18"/>
        </w:rPr>
        <w:t>DuLieuHopLe</w:t>
      </w:r>
      <w:r>
        <w:rPr>
          <w:rFonts w:hint="default" w:ascii="Cascadia Mono" w:hAnsi="Cascadia Mono" w:eastAsia="Cascadia Mono" w:cs="Cascadia Mono"/>
          <w:color w:val="000000"/>
          <w:sz w:val="18"/>
          <w:szCs w:val="18"/>
        </w:rPr>
        <w:t>() &amp;&amp; lblThanhTien.Text.Length == 0;</w:t>
      </w:r>
    </w:p>
    <w:p w14:paraId="35B7292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41D20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576D80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DuLieuHopLe</w:t>
      </w:r>
      <w:r>
        <w:rPr>
          <w:rFonts w:hint="default" w:ascii="Cascadia Mono" w:hAnsi="Cascadia Mono" w:eastAsia="Cascadia Mono" w:cs="Cascadia Mono"/>
          <w:color w:val="000000"/>
          <w:sz w:val="18"/>
          <w:szCs w:val="18"/>
        </w:rPr>
        <w:t>()</w:t>
      </w:r>
    </w:p>
    <w:p w14:paraId="4094F78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7C951E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IsNullOrWhiteSpace</w:t>
      </w:r>
      <w:r>
        <w:rPr>
          <w:rFonts w:hint="default" w:ascii="Cascadia Mono" w:hAnsi="Cascadia Mono" w:eastAsia="Cascadia Mono" w:cs="Cascadia Mono"/>
          <w:color w:val="000000"/>
          <w:sz w:val="18"/>
          <w:szCs w:val="18"/>
        </w:rPr>
        <w:t>(txtTenKhachHang.Text)</w:t>
      </w:r>
    </w:p>
    <w:p w14:paraId="289B656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&amp;&amp;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IsNullOrWhiteSpace</w:t>
      </w:r>
      <w:r>
        <w:rPr>
          <w:rFonts w:hint="default" w:ascii="Cascadia Mono" w:hAnsi="Cascadia Mono" w:eastAsia="Cascadia Mono" w:cs="Cascadia Mono"/>
          <w:color w:val="000000"/>
          <w:sz w:val="18"/>
          <w:szCs w:val="18"/>
        </w:rPr>
        <w:t>(txtDiaChi.Text)</w:t>
      </w:r>
    </w:p>
    <w:p w14:paraId="7BEA6FD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&amp;&amp; nudSoNgayO.Value &gt; 0</w:t>
      </w:r>
    </w:p>
    <w:p w14:paraId="3E4554E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&amp;&amp; (rdoPhongDon.Checked || rdoPhongDoi.Checked || rdoPhongBa.Checked);</w:t>
      </w:r>
    </w:p>
    <w:p w14:paraId="17FCB2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700EC9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1BC413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ThanhToan_Click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5E6EA7D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765DA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(!DuLieuHopLe())</w:t>
      </w:r>
    </w:p>
    <w:p w14:paraId="5BFCC5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55CDA7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r>
        <w:rPr>
          <w:rFonts w:hint="default" w:ascii="Cascadia Mono" w:hAnsi="Cascadia Mono" w:eastAsia="Cascadia Mono" w:cs="Cascadia Mono"/>
          <w:color w:val="A31515"/>
          <w:sz w:val="18"/>
          <w:szCs w:val="18"/>
        </w:rPr>
        <w:t>"Vui lòng nhập đầy đủ tên, địa chỉ, số ngày ở và loại phòng."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"Dữ liệu chưa đầy đủ"</w:t>
      </w:r>
      <w:r>
        <w:rPr>
          <w:rFonts w:hint="default" w:ascii="Cascadia Mono" w:hAnsi="Cascadia Mono" w:eastAsia="Cascadia Mono" w:cs="Cascadia Mono"/>
          <w:color w:val="000000"/>
          <w:sz w:val="18"/>
          <w:szCs w:val="18"/>
        </w:rPr>
        <w:t>, MessageBoxButtons.OK, MessageBoxIcon.Warning);</w:t>
      </w:r>
    </w:p>
    <w:p w14:paraId="1038435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7745BE7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A5967D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8E38E8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ThanhToanPhong </w:t>
      </w:r>
      <w:r>
        <w:rPr>
          <w:rFonts w:hint="default" w:ascii="Cascadia Mono" w:hAnsi="Cascadia Mono" w:eastAsia="Cascadia Mono" w:cs="Cascadia Mono"/>
          <w:color w:val="1F377F"/>
          <w:sz w:val="18"/>
          <w:szCs w:val="18"/>
        </w:rPr>
        <w:t>hoaDon</w:t>
      </w:r>
      <w:r>
        <w:rPr>
          <w:rFonts w:hint="default" w:ascii="Cascadia Mono" w:hAnsi="Cascadia Mono" w:eastAsia="Cascadia Mono" w:cs="Cascadia Mono"/>
          <w:color w:val="000000"/>
          <w:sz w:val="18"/>
          <w:szCs w:val="18"/>
        </w:rPr>
        <w:t xml:space="preserve"> = TaoHoaDon();</w:t>
      </w:r>
    </w:p>
    <w:p w14:paraId="7D60DB5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thanhTien</w:t>
      </w:r>
      <w:r>
        <w:rPr>
          <w:rFonts w:hint="default" w:ascii="Cascadia Mono" w:hAnsi="Cascadia Mono" w:eastAsia="Cascadia Mono" w:cs="Cascadia Mono"/>
          <w:color w:val="000000"/>
          <w:sz w:val="18"/>
          <w:szCs w:val="18"/>
        </w:rPr>
        <w:t xml:space="preserve"> = hoaDon.TinhTien();</w:t>
      </w:r>
    </w:p>
    <w:p w14:paraId="31B9421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lblThanhTien.Text = DinhDangTien(thanhTien);</w:t>
      </w:r>
    </w:p>
    <w:p w14:paraId="5294191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tongSoKhach++;</w:t>
      </w:r>
    </w:p>
    <w:p w14:paraId="6F43E1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tongTien += thanhTien;</w:t>
      </w:r>
    </w:p>
    <w:p w14:paraId="681AAC1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2C7FF8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r>
        <w:rPr>
          <w:rFonts w:hint="default" w:ascii="Cascadia Mono" w:hAnsi="Cascadia Mono" w:eastAsia="Cascadia Mono" w:cs="Cascadia Mono"/>
          <w:color w:val="A31515"/>
          <w:sz w:val="18"/>
          <w:szCs w:val="18"/>
        </w:rPr>
        <w:t xml:space="preserve">$"Khách hàng: </w:t>
      </w:r>
      <w:r>
        <w:rPr>
          <w:rFonts w:hint="default" w:ascii="Cascadia Mono" w:hAnsi="Cascadia Mono" w:eastAsia="Cascadia Mono" w:cs="Cascadia Mono"/>
          <w:color w:val="000000"/>
          <w:sz w:val="18"/>
          <w:szCs w:val="18"/>
        </w:rPr>
        <w:t>{hoaDon.TenKhachHang}</w:t>
      </w:r>
      <w:r>
        <w:rPr>
          <w:rFonts w:hint="default" w:ascii="Cascadia Mono" w:hAnsi="Cascadia Mono" w:eastAsia="Cascadia Mono" w:cs="Cascadia Mono"/>
          <w:color w:val="A31515"/>
          <w:sz w:val="18"/>
          <w:szCs w:val="18"/>
        </w:rPr>
        <w:t xml:space="preserve">\nThành tiền: </w:t>
      </w:r>
      <w:r>
        <w:rPr>
          <w:rFonts w:hint="default" w:ascii="Cascadia Mono" w:hAnsi="Cascadia Mono" w:eastAsia="Cascadia Mono" w:cs="Cascadia Mono"/>
          <w:color w:val="000000"/>
          <w:sz w:val="18"/>
          <w:szCs w:val="18"/>
        </w:rPr>
        <w:t>{DinhDangTien(thanhTien)}</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"Thanh toán thành công"</w:t>
      </w:r>
      <w:r>
        <w:rPr>
          <w:rFonts w:hint="default" w:ascii="Cascadia Mono" w:hAnsi="Cascadia Mono" w:eastAsia="Cascadia Mono" w:cs="Cascadia Mono"/>
          <w:color w:val="000000"/>
          <w:sz w:val="18"/>
          <w:szCs w:val="18"/>
        </w:rPr>
        <w:t>, MessageBoxButtons.OK, MessageBoxIcon.Information);</w:t>
      </w:r>
    </w:p>
    <w:p w14:paraId="3EA5E1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btnThanhToan.Enabled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4FD3FED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btnNhapMoi.Enabled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3218FF1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btnTongKet.Enabled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10EE759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01E1ED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04BF85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NhapMoi_Click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24AC399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3048B3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ResetForm();</w:t>
      </w:r>
    </w:p>
    <w:p w14:paraId="1698E8F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txtTenKhachHang.Focus();</w:t>
      </w:r>
    </w:p>
    <w:p w14:paraId="3A48062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2448CF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2F806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TongKet_Click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83A1F2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2EB51E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lblTongSoKhach.Text = tongSoKhach.ToString(CultureInfo.InvariantCulture);</w:t>
      </w:r>
    </w:p>
    <w:p w14:paraId="6AEB2C6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lblTongTien.Text = DinhDangTien(tongTien);</w:t>
      </w:r>
    </w:p>
    <w:p w14:paraId="7535B90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tongSoKhach = 0;</w:t>
      </w:r>
    </w:p>
    <w:p w14:paraId="39E6E64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tongTien = 0m;</w:t>
      </w:r>
    </w:p>
    <w:p w14:paraId="2721847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btnTongKet.Enabled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057BB0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AE00B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870ABB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Thoat_Click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8B17A7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D02784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Close();</w:t>
      </w:r>
    </w:p>
    <w:p w14:paraId="1BB8324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7434B8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4E7312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ResetForm</w:t>
      </w:r>
      <w:r>
        <w:rPr>
          <w:rFonts w:hint="default" w:ascii="Cascadia Mono" w:hAnsi="Cascadia Mono" w:eastAsia="Cascadia Mono" w:cs="Cascadia Mono"/>
          <w:color w:val="000000"/>
          <w:sz w:val="18"/>
          <w:szCs w:val="18"/>
        </w:rPr>
        <w:t>()</w:t>
      </w:r>
    </w:p>
    <w:p w14:paraId="1A04549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A0D223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txtTenKhachHang.Clear();</w:t>
      </w:r>
    </w:p>
    <w:p w14:paraId="11AFEE0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txtDiaChi.Clear();</w:t>
      </w:r>
    </w:p>
    <w:p w14:paraId="0F95793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nudSoNgayO.Value = 1;</w:t>
      </w:r>
    </w:p>
    <w:p w14:paraId="4833DCC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rdoPhongDon.Checked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05250E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rdoPhongDoi.Checked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3056C63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rdoPhongBa.Checked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2078524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chkWifi.Checked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1A3B0B3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chkTivi.Checked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38B8148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chkTuLanh.Checked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7625FB9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chkKaraoke.Checked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1303E34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chkAnSang.Checked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03FF387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lblThanhTien.Text =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.Empty;</w:t>
      </w:r>
    </w:p>
    <w:p w14:paraId="41973C8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btnThanhToan.Enabled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358B00A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btnNhapMoi.Enabled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55EF910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btnTongKet.Enabled = tongSoKhach &gt; 0;</w:t>
      </w:r>
    </w:p>
    <w:p w14:paraId="0CCAA87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CB46CD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16659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ThanhToanPhong </w:t>
      </w:r>
      <w:r>
        <w:rPr>
          <w:rFonts w:hint="default" w:ascii="Cascadia Mono" w:hAnsi="Cascadia Mono" w:eastAsia="Cascadia Mono" w:cs="Cascadia Mono"/>
          <w:color w:val="74531F"/>
          <w:sz w:val="18"/>
          <w:szCs w:val="18"/>
        </w:rPr>
        <w:t>TaoHoaDon</w:t>
      </w:r>
      <w:r>
        <w:rPr>
          <w:rFonts w:hint="default" w:ascii="Cascadia Mono" w:hAnsi="Cascadia Mono" w:eastAsia="Cascadia Mono" w:cs="Cascadia Mono"/>
          <w:color w:val="000000"/>
          <w:sz w:val="18"/>
          <w:szCs w:val="18"/>
        </w:rPr>
        <w:t>()</w:t>
      </w:r>
    </w:p>
    <w:p w14:paraId="5063A33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89FD65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loaiPhong</w:t>
      </w:r>
      <w:r>
        <w:rPr>
          <w:rFonts w:hint="default" w:ascii="Cascadia Mono" w:hAnsi="Cascadia Mono" w:eastAsia="Cascadia Mono" w:cs="Cascadia Mono"/>
          <w:color w:val="000000"/>
          <w:sz w:val="18"/>
          <w:szCs w:val="18"/>
        </w:rPr>
        <w:t xml:space="preserve"> = rdoPhongDon.Checked ? </w:t>
      </w:r>
      <w:r>
        <w:rPr>
          <w:rFonts w:hint="default" w:ascii="Cascadia Mono" w:hAnsi="Cascadia Mono" w:eastAsia="Cascadia Mono" w:cs="Cascadia Mono"/>
          <w:color w:val="2B91AF"/>
          <w:sz w:val="18"/>
          <w:szCs w:val="18"/>
        </w:rPr>
        <w:t>LoaiPhong</w:t>
      </w:r>
      <w:r>
        <w:rPr>
          <w:rFonts w:hint="default" w:ascii="Cascadia Mono" w:hAnsi="Cascadia Mono" w:eastAsia="Cascadia Mono" w:cs="Cascadia Mono"/>
          <w:color w:val="000000"/>
          <w:sz w:val="18"/>
          <w:szCs w:val="18"/>
        </w:rPr>
        <w:t>.PhongDon</w:t>
      </w:r>
    </w:p>
    <w:p w14:paraId="544E60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 rdoPhongDoi.Checked ? </w:t>
      </w:r>
      <w:r>
        <w:rPr>
          <w:rFonts w:hint="default" w:ascii="Cascadia Mono" w:hAnsi="Cascadia Mono" w:eastAsia="Cascadia Mono" w:cs="Cascadia Mono"/>
          <w:color w:val="2B91AF"/>
          <w:sz w:val="18"/>
          <w:szCs w:val="18"/>
        </w:rPr>
        <w:t>LoaiPhong</w:t>
      </w:r>
      <w:r>
        <w:rPr>
          <w:rFonts w:hint="default" w:ascii="Cascadia Mono" w:hAnsi="Cascadia Mono" w:eastAsia="Cascadia Mono" w:cs="Cascadia Mono"/>
          <w:color w:val="000000"/>
          <w:sz w:val="18"/>
          <w:szCs w:val="18"/>
        </w:rPr>
        <w:t>.PhongDoi</w:t>
      </w:r>
    </w:p>
    <w:p w14:paraId="18ED9B8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LoaiPhong</w:t>
      </w:r>
      <w:r>
        <w:rPr>
          <w:rFonts w:hint="default" w:ascii="Cascadia Mono" w:hAnsi="Cascadia Mono" w:eastAsia="Cascadia Mono" w:cs="Cascadia Mono"/>
          <w:color w:val="000000"/>
          <w:sz w:val="18"/>
          <w:szCs w:val="18"/>
        </w:rPr>
        <w:t>.PhongBa;</w:t>
      </w:r>
    </w:p>
    <w:p w14:paraId="00F814F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6BC2BD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soTienNghi</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Convert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ToInt32</w:t>
      </w:r>
      <w:r>
        <w:rPr>
          <w:rFonts w:hint="default" w:ascii="Cascadia Mono" w:hAnsi="Cascadia Mono" w:eastAsia="Cascadia Mono" w:cs="Cascadia Mono"/>
          <w:color w:val="000000"/>
          <w:sz w:val="18"/>
          <w:szCs w:val="18"/>
        </w:rPr>
        <w:t xml:space="preserve">(chkWifi.Checked) + </w:t>
      </w:r>
      <w:r>
        <w:rPr>
          <w:rFonts w:hint="default" w:ascii="Cascadia Mono" w:hAnsi="Cascadia Mono" w:eastAsia="Cascadia Mono" w:cs="Cascadia Mono"/>
          <w:color w:val="2B91AF"/>
          <w:sz w:val="18"/>
          <w:szCs w:val="18"/>
        </w:rPr>
        <w:t>Convert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ToInt32</w:t>
      </w:r>
      <w:r>
        <w:rPr>
          <w:rFonts w:hint="default" w:ascii="Cascadia Mono" w:hAnsi="Cascadia Mono" w:eastAsia="Cascadia Mono" w:cs="Cascadia Mono"/>
          <w:color w:val="000000"/>
          <w:sz w:val="18"/>
          <w:szCs w:val="18"/>
        </w:rPr>
        <w:t xml:space="preserve">(chkTivi.Checked) + </w:t>
      </w:r>
      <w:r>
        <w:rPr>
          <w:rFonts w:hint="default" w:ascii="Cascadia Mono" w:hAnsi="Cascadia Mono" w:eastAsia="Cascadia Mono" w:cs="Cascadia Mono"/>
          <w:color w:val="2B91AF"/>
          <w:sz w:val="18"/>
          <w:szCs w:val="18"/>
        </w:rPr>
        <w:t>Convert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ToInt32</w:t>
      </w:r>
      <w:r>
        <w:rPr>
          <w:rFonts w:hint="default" w:ascii="Cascadia Mono" w:hAnsi="Cascadia Mono" w:eastAsia="Cascadia Mono" w:cs="Cascadia Mono"/>
          <w:color w:val="000000"/>
          <w:sz w:val="18"/>
          <w:szCs w:val="18"/>
        </w:rPr>
        <w:t>(chkTuLanh.Checked);</w:t>
      </w:r>
    </w:p>
    <w:p w14:paraId="5908D59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ThanhToanPhong</w:t>
      </w:r>
      <w:r>
        <w:rPr>
          <w:rFonts w:hint="default" w:ascii="Cascadia Mono" w:hAnsi="Cascadia Mono" w:eastAsia="Cascadia Mono" w:cs="Cascadia Mono"/>
          <w:color w:val="000000"/>
          <w:sz w:val="18"/>
          <w:szCs w:val="18"/>
        </w:rPr>
        <w:t>(</w:t>
      </w:r>
    </w:p>
    <w:p w14:paraId="0A2ED30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txtTenKhachHang.Text.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w:t>
      </w:r>
    </w:p>
    <w:p w14:paraId="6AEFD11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txtDiaChi.Text.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w:t>
      </w:r>
    </w:p>
    <w:p w14:paraId="29081FD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Decimal</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ToInt32</w:t>
      </w:r>
      <w:r>
        <w:rPr>
          <w:rFonts w:hint="default" w:ascii="Cascadia Mono" w:hAnsi="Cascadia Mono" w:eastAsia="Cascadia Mono" w:cs="Cascadia Mono"/>
          <w:color w:val="000000"/>
          <w:sz w:val="18"/>
          <w:szCs w:val="18"/>
        </w:rPr>
        <w:t>(nudSoNgayO.Value),</w:t>
      </w:r>
    </w:p>
    <w:p w14:paraId="1C5A4CE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loaiPhong</w:t>
      </w:r>
      <w:r>
        <w:rPr>
          <w:rFonts w:hint="default" w:ascii="Cascadia Mono" w:hAnsi="Cascadia Mono" w:eastAsia="Cascadia Mono" w:cs="Cascadia Mono"/>
          <w:color w:val="000000"/>
          <w:sz w:val="18"/>
          <w:szCs w:val="18"/>
        </w:rPr>
        <w:t>,</w:t>
      </w:r>
    </w:p>
    <w:p w14:paraId="46ECF1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soTienNghi</w:t>
      </w:r>
      <w:r>
        <w:rPr>
          <w:rFonts w:hint="default" w:ascii="Cascadia Mono" w:hAnsi="Cascadia Mono" w:eastAsia="Cascadia Mono" w:cs="Cascadia Mono"/>
          <w:color w:val="000000"/>
          <w:sz w:val="18"/>
          <w:szCs w:val="18"/>
        </w:rPr>
        <w:t>,</w:t>
      </w:r>
    </w:p>
    <w:p w14:paraId="2D9F972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chkKaraoke.Checked,</w:t>
      </w:r>
    </w:p>
    <w:p w14:paraId="5355861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chkAnSang.Checked);</w:t>
      </w:r>
    </w:p>
    <w:p w14:paraId="558E6F9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F4B52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144E13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DinhDangTien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soTien</w:t>
      </w:r>
      <w:r>
        <w:rPr>
          <w:rFonts w:hint="default" w:ascii="Cascadia Mono" w:hAnsi="Cascadia Mono" w:eastAsia="Cascadia Mono" w:cs="Cascadia Mono"/>
          <w:color w:val="000000"/>
          <w:sz w:val="18"/>
          <w:szCs w:val="18"/>
        </w:rPr>
        <w:t>)</w:t>
      </w:r>
    </w:p>
    <w:p w14:paraId="4341E88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30309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soTien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N0</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 xml:space="preserve"> đ"</w:t>
      </w:r>
      <w:r>
        <w:rPr>
          <w:rFonts w:hint="default" w:ascii="Cascadia Mono" w:hAnsi="Cascadia Mono" w:eastAsia="Cascadia Mono" w:cs="Cascadia Mono"/>
          <w:color w:val="000000"/>
          <w:sz w:val="18"/>
          <w:szCs w:val="18"/>
        </w:rPr>
        <w:t>;</w:t>
      </w:r>
    </w:p>
    <w:p w14:paraId="59757CE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E152AC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828FDC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Form4_FormClosing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FormClosingEventArgs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34D19F1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F8767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.CloseReason != </w:t>
      </w:r>
      <w:r>
        <w:rPr>
          <w:rFonts w:hint="default" w:ascii="Cascadia Mono" w:hAnsi="Cascadia Mono" w:eastAsia="Cascadia Mono" w:cs="Cascadia Mono"/>
          <w:color w:val="2B91AF"/>
          <w:sz w:val="18"/>
          <w:szCs w:val="18"/>
        </w:rPr>
        <w:t>CloseReason</w:t>
      </w:r>
      <w:r>
        <w:rPr>
          <w:rFonts w:hint="default" w:ascii="Cascadia Mono" w:hAnsi="Cascadia Mono" w:eastAsia="Cascadia Mono" w:cs="Cascadia Mono"/>
          <w:color w:val="000000"/>
          <w:sz w:val="18"/>
          <w:szCs w:val="18"/>
        </w:rPr>
        <w:t>.UserClosing)</w:t>
      </w:r>
    </w:p>
    <w:p w14:paraId="3E722F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6E8E736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32FDA5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704AE16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"Bạn có chắc chắn muốn thoát không?"</w:t>
      </w:r>
      <w:r>
        <w:rPr>
          <w:rFonts w:hint="default" w:ascii="Cascadia Mono" w:hAnsi="Cascadia Mono" w:eastAsia="Cascadia Mono" w:cs="Cascadia Mono"/>
          <w:color w:val="000000"/>
          <w:sz w:val="18"/>
          <w:szCs w:val="18"/>
        </w:rPr>
        <w:t>,</w:t>
      </w:r>
    </w:p>
    <w:p w14:paraId="36721FF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 thoát"</w:t>
      </w:r>
      <w:r>
        <w:rPr>
          <w:rFonts w:hint="default" w:ascii="Cascadia Mono" w:hAnsi="Cascadia Mono" w:eastAsia="Cascadia Mono" w:cs="Cascadia Mono"/>
          <w:color w:val="000000"/>
          <w:sz w:val="18"/>
          <w:szCs w:val="18"/>
        </w:rPr>
        <w:t>,</w:t>
      </w:r>
    </w:p>
    <w:p w14:paraId="3C4C5A6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.YesNo,</w:t>
      </w:r>
    </w:p>
    <w:p w14:paraId="70255F4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62F1CA8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F340AA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.No)</w:t>
      </w:r>
    </w:p>
    <w:p w14:paraId="036D68F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.Cancel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37E17D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C1D8B0B">
      <w:pPr>
        <w:pStyle w:val="20"/>
        <w:keepNext w:val="0"/>
        <w:keepLines w:val="0"/>
        <w:widowControl/>
        <w:suppressLineNumbers w:val="0"/>
        <w:spacing w:line="240" w:lineRule="auto"/>
        <w:rPr>
          <w:rFonts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04859B9D">
      <w:pPr>
        <w:spacing w:line="240" w:lineRule="auto"/>
        <w:jc w:val="both"/>
        <w:rPr>
          <w:rFonts w:hint="default" w:ascii="Times New Roman" w:hAnsi="Times New Roman" w:cs="Times New Roman"/>
        </w:rPr>
      </w:pPr>
    </w:p>
    <w:p w14:paraId="727B628F">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Phòng đơn 2 ngày, 2 tiện nghi, karaoke và ăn sáng có tiền = 300.000 × 2 + 10.000 × 2 + 50.000 + 15.000 × 2 = 700.000 đồng.</w:t>
      </w:r>
    </w:p>
    <w:p w14:paraId="52761EC7">
      <w:pPr>
        <w:spacing w:line="240" w:lineRule="auto"/>
        <w:jc w:val="both"/>
        <w:rPr>
          <w:rFonts w:hint="default" w:ascii="Times New Roman" w:hAnsi="Times New Roman" w:cs="Times New Roman"/>
        </w:rPr>
      </w:pPr>
      <w:r>
        <w:rPr>
          <w:rFonts w:hint="default" w:ascii="Times New Roman" w:hAnsi="Times New Roman" w:cs="Times New Roman"/>
        </w:rPr>
        <w:t>Đơn giá trong code: Phòng đơn 300.000, phòng đôi 350.000, phòng ba 400.000 đồng/ngày; mỗi tiện nghi 10.000 đồng và karaoke 50.000 đồng tính một lần; ăn sáng 15.000 đồng/ngày.</w:t>
      </w:r>
    </w:p>
    <w:p w14:paraId="296A35BF">
      <w:pPr>
        <w:pStyle w:val="2"/>
        <w:numPr>
          <w:ilvl w:val="0"/>
          <w:numId w:val="9"/>
        </w:numPr>
        <w:spacing w:line="240" w:lineRule="auto"/>
        <w:ind w:left="0" w:leftChars="0" w:firstLine="0" w:firstLineChars="0"/>
        <w:jc w:val="both"/>
        <w:rPr>
          <w:rFonts w:hint="default" w:ascii="Times New Roman" w:hAnsi="Times New Roman" w:cs="Times New Roman"/>
          <w:sz w:val="32"/>
          <w:szCs w:val="32"/>
        </w:rPr>
      </w:pPr>
      <w:bookmarkStart w:id="6" w:name="_Toc56"/>
      <w:r>
        <w:rPr>
          <w:rFonts w:hint="default" w:ascii="Times New Roman" w:hAnsi="Times New Roman" w:cs="Times New Roman"/>
          <w:sz w:val="32"/>
          <w:szCs w:val="32"/>
        </w:rPr>
        <w:t>Nhóm bài B2</w:t>
      </w:r>
      <w:bookmarkEnd w:id="6"/>
    </w:p>
    <w:p w14:paraId="3CA893CA">
      <w:pPr>
        <w:pStyle w:val="3"/>
        <w:spacing w:line="240" w:lineRule="auto"/>
        <w:jc w:val="both"/>
        <w:rPr>
          <w:rFonts w:hint="default" w:ascii="Times New Roman" w:hAnsi="Times New Roman" w:cs="Times New Roman"/>
          <w:sz w:val="28"/>
          <w:szCs w:val="28"/>
        </w:rPr>
      </w:pPr>
      <w:bookmarkStart w:id="7" w:name="_Toc17469"/>
      <w:r>
        <w:rPr>
          <w:rFonts w:hint="default" w:ascii="Times New Roman" w:hAnsi="Times New Roman" w:cs="Times New Roman"/>
          <w:sz w:val="28"/>
          <w:szCs w:val="28"/>
        </w:rPr>
        <w:t>Cộng trừ nhân chia bằng Button</w:t>
      </w:r>
      <w:bookmarkEnd w:id="7"/>
    </w:p>
    <w:p w14:paraId="26483688">
      <w:pPr>
        <w:spacing w:line="240" w:lineRule="auto"/>
        <w:jc w:val="both"/>
        <w:rPr>
          <w:rFonts w:hint="default" w:ascii="Times New Roman" w:hAnsi="Times New Roman" w:cs="Times New Roman"/>
        </w:rPr>
      </w:pPr>
      <w:r>
        <w:rPr>
          <w:rFonts w:hint="default" w:ascii="Times New Roman" w:hAnsi="Times New Roman" w:cs="Times New Roman"/>
        </w:rPr>
        <w:t>Tệp xử lý: B2/Form1.cs</w:t>
      </w:r>
    </w:p>
    <w:p w14:paraId="0A77B48F">
      <w:pPr>
        <w:spacing w:line="240" w:lineRule="auto"/>
        <w:jc w:val="both"/>
        <w:rPr>
          <w:rFonts w:hint="default" w:ascii="Times New Roman" w:hAnsi="Times New Roman" w:cs="Times New Roman"/>
        </w:rPr>
      </w:pPr>
      <w:r>
        <w:rPr>
          <w:rFonts w:hint="default" w:ascii="Times New Roman" w:hAnsi="Times New Roman" w:cs="Times New Roman"/>
        </w:rPr>
        <w:t>Chức năng: Nhập hai số và nhấn các nút +, −, ×, / để hiển thị kết quả trên Label.</w:t>
      </w:r>
    </w:p>
    <w:p w14:paraId="56BB70EF">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Hàm DocSo dùng double.TryParse để kiểm tra chung cho hai toán hạng. Mỗi nút xử lý một phép toán, riêng phép chia kiểm tra mẫu số bằng 0 và thông báo lỗi trước khi tính.</w:t>
      </w:r>
    </w:p>
    <w:p w14:paraId="75AA34B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771591A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2089C59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Form1</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6AD996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23EA56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Form1</w:t>
      </w:r>
      <w:r>
        <w:rPr>
          <w:rFonts w:hint="default" w:ascii="Cascadia Mono" w:hAnsi="Cascadia Mono" w:eastAsia="Cascadia Mono" w:cs="Cascadia Mono"/>
          <w:color w:val="000000"/>
          <w:sz w:val="18"/>
          <w:szCs w:val="18"/>
        </w:rPr>
        <w:t>()</w:t>
      </w:r>
    </w:p>
    <w:p w14:paraId="46CCBB7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A14F4D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615FB6A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FCA49D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FBB6C4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Đọc và kiểm tra a, b; trả về false nếu không hợp lệ</w:t>
      </w:r>
    </w:p>
    <w:p w14:paraId="061820F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DocSo</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48E34D3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9D9619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0;</w:t>
      </w:r>
    </w:p>
    <w:p w14:paraId="21A165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 0;</w:t>
      </w:r>
    </w:p>
    <w:p w14:paraId="1660659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 xml:space="preserve">(textBox1.Text,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w:t>
      </w:r>
    </w:p>
    <w:p w14:paraId="56B5F93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 xml:space="preserve">(textBox2.Text,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7712FBD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4A4DCA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"Vui lòng nhập số hợp lệ cho a và b."</w:t>
      </w:r>
      <w:r>
        <w:rPr>
          <w:rFonts w:hint="default" w:ascii="Cascadia Mono" w:hAnsi="Cascadia Mono" w:eastAsia="Cascadia Mono" w:cs="Cascadia Mono"/>
          <w:color w:val="000000"/>
          <w:sz w:val="18"/>
          <w:szCs w:val="18"/>
        </w:rPr>
        <w:t>);</w:t>
      </w:r>
    </w:p>
    <w:p w14:paraId="710C94A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3892AC4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2CD9EB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5E4153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40DCA1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17683F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btnPlus_Click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581AE73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A4B04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DocSo</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1A50DD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lblResult.Text = </w:t>
      </w:r>
      <w:r>
        <w:rPr>
          <w:rFonts w:hint="default" w:ascii="Cascadia Mono" w:hAnsi="Cascadia Mono" w:eastAsia="Cascadia Mono" w:cs="Cascadia Mono"/>
          <w:color w:val="A31515"/>
          <w:sz w:val="18"/>
          <w:szCs w:val="18"/>
        </w:rPr>
        <w:t xml:space="preserve">$"Result: </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0C0670B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89573F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43B670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btnSub_Click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36A371E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6FFA05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DocSo</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2EDC12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lblResult.Text = </w:t>
      </w:r>
      <w:r>
        <w:rPr>
          <w:rFonts w:hint="default" w:ascii="Cascadia Mono" w:hAnsi="Cascadia Mono" w:eastAsia="Cascadia Mono" w:cs="Cascadia Mono"/>
          <w:color w:val="A31515"/>
          <w:sz w:val="18"/>
          <w:szCs w:val="18"/>
        </w:rPr>
        <w:t xml:space="preserve">$"Result: </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5087666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F6FE61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760FDD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btnMul_Click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60822C7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FDE766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DocSo</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4FC26E7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lblResult.Text = </w:t>
      </w:r>
      <w:r>
        <w:rPr>
          <w:rFonts w:hint="default" w:ascii="Cascadia Mono" w:hAnsi="Cascadia Mono" w:eastAsia="Cascadia Mono" w:cs="Cascadia Mono"/>
          <w:color w:val="A31515"/>
          <w:sz w:val="18"/>
          <w:szCs w:val="18"/>
        </w:rPr>
        <w:t xml:space="preserve">$"Result: </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6D5950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8204C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503FB2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btnDiv_Click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AFE077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2F9B7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DocSo</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2754BC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 0)</w:t>
      </w:r>
    </w:p>
    <w:p w14:paraId="2F76278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DC8CD0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"Cannot divide by zero."</w:t>
      </w:r>
      <w:r>
        <w:rPr>
          <w:rFonts w:hint="default" w:ascii="Cascadia Mono" w:hAnsi="Cascadia Mono" w:eastAsia="Cascadia Mono" w:cs="Cascadia Mono"/>
          <w:color w:val="000000"/>
          <w:sz w:val="18"/>
          <w:szCs w:val="18"/>
        </w:rPr>
        <w:t>);</w:t>
      </w:r>
    </w:p>
    <w:p w14:paraId="12F6CB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14C2E8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A23359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lblResult.Text = </w:t>
      </w:r>
      <w:r>
        <w:rPr>
          <w:rFonts w:hint="default" w:ascii="Cascadia Mono" w:hAnsi="Cascadia Mono" w:eastAsia="Cascadia Mono" w:cs="Cascadia Mono"/>
          <w:color w:val="A31515"/>
          <w:sz w:val="18"/>
          <w:szCs w:val="18"/>
        </w:rPr>
        <w:t xml:space="preserve">$"Result: </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5FCDE2C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45AC22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A56C07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Form1_FormClosing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FormClosingEventArgs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3E054DD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059FA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kq</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72AFADF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"Are you sure to quit?"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w:t>
      </w:r>
      <w:r>
        <w:rPr>
          <w:rFonts w:hint="default" w:ascii="Cascadia Mono" w:hAnsi="Cascadia Mono" w:eastAsia="Cascadia Mono" w:cs="Cascadia Mono"/>
          <w:color w:val="000000"/>
          <w:sz w:val="18"/>
          <w:szCs w:val="18"/>
        </w:rPr>
        <w:t>,</w:t>
      </w:r>
    </w:p>
    <w:p w14:paraId="3CF82BD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 xml:space="preserve">.YesNo,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63F2B56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8524AD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kq</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.No)</w:t>
      </w:r>
    </w:p>
    <w:p w14:paraId="5719CFB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.Cancel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2834C12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2FD3E3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70C25D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textBox1_KeyPress</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KeyPressEventArgs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A306BB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168010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//only allow digits, control characters, and one decimal point</w:t>
      </w:r>
    </w:p>
    <w:p w14:paraId="0F379E3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IsControl</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.KeyChar) &amp;&amp;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IsDigit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.KeyChar) &amp;&amp;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.KeyChar != </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7AC6CDE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FE17BC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.Handled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6F3ACF0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14E8A5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only allow one decimal point</w:t>
      </w:r>
    </w:p>
    <w:p w14:paraId="62B1FD7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.KeyChar == </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xml:space="preserve"> &amp;&amp;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as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TextBox</w:t>
      </w:r>
      <w:r>
        <w:rPr>
          <w:rFonts w:hint="default" w:ascii="Cascadia Mono" w:hAnsi="Cascadia Mono" w:eastAsia="Cascadia Mono" w:cs="Cascadia Mono"/>
          <w:color w:val="000000"/>
          <w:sz w:val="18"/>
          <w:szCs w:val="18"/>
        </w:rPr>
        <w:t>).Text.</w:t>
      </w:r>
      <w:r>
        <w:rPr>
          <w:rFonts w:hint="default" w:ascii="Cascadia Mono" w:hAnsi="Cascadia Mono" w:eastAsia="Cascadia Mono" w:cs="Cascadia Mono"/>
          <w:color w:val="74531F"/>
          <w:sz w:val="18"/>
          <w:szCs w:val="18"/>
        </w:rPr>
        <w:t>IndexOf</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&gt; -1)</w:t>
      </w:r>
    </w:p>
    <w:p w14:paraId="3AAC9B6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8026B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.Handled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7A4A38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70DAB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021497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9BEF4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C13B562">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7F139597">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Nhập 15 và 3, nhấn / cho kết quả 5.</w:t>
      </w:r>
    </w:p>
    <w:p w14:paraId="144C52BC">
      <w:pPr>
        <w:spacing w:line="240" w:lineRule="auto"/>
        <w:jc w:val="both"/>
        <w:rPr>
          <w:rFonts w:hint="default" w:ascii="Times New Roman" w:hAnsi="Times New Roman" w:cs="Times New Roman"/>
        </w:rPr>
      </w:pPr>
      <w:r>
        <w:rPr>
          <w:rFonts w:hint="default" w:ascii="Times New Roman" w:hAnsi="Times New Roman" w:cs="Times New Roman"/>
        </w:rPr>
        <w:t>Lưu ý: Bộ lọc KeyPress chỉ gắn cho ô a và không cho gõ dấu âm; ô b vẫn được kiểm tra khi nhấn nút tính.</w:t>
      </w:r>
    </w:p>
    <w:p w14:paraId="0C374125">
      <w:pPr>
        <w:pStyle w:val="3"/>
        <w:spacing w:line="240" w:lineRule="auto"/>
        <w:jc w:val="both"/>
        <w:rPr>
          <w:rFonts w:hint="default" w:ascii="Times New Roman" w:hAnsi="Times New Roman" w:cs="Times New Roman"/>
          <w:sz w:val="28"/>
          <w:szCs w:val="28"/>
        </w:rPr>
      </w:pPr>
      <w:bookmarkStart w:id="8" w:name="_Toc21678"/>
      <w:r>
        <w:rPr>
          <w:rFonts w:hint="default" w:ascii="Times New Roman" w:hAnsi="Times New Roman" w:cs="Times New Roman"/>
          <w:sz w:val="28"/>
          <w:szCs w:val="28"/>
        </w:rPr>
        <w:t>Form đăng ký tài khoản</w:t>
      </w:r>
      <w:bookmarkEnd w:id="8"/>
    </w:p>
    <w:p w14:paraId="1EFA0249">
      <w:pPr>
        <w:spacing w:line="240" w:lineRule="auto"/>
        <w:jc w:val="both"/>
        <w:rPr>
          <w:rFonts w:hint="default" w:ascii="Times New Roman" w:hAnsi="Times New Roman" w:cs="Times New Roman"/>
        </w:rPr>
      </w:pPr>
      <w:r>
        <w:rPr>
          <w:rFonts w:hint="default" w:ascii="Times New Roman" w:hAnsi="Times New Roman" w:cs="Times New Roman"/>
        </w:rPr>
        <w:t>Tệp xử lý: B2/Form2.cs</w:t>
      </w:r>
    </w:p>
    <w:p w14:paraId="5FBED5B1">
      <w:pPr>
        <w:spacing w:line="240" w:lineRule="auto"/>
        <w:jc w:val="both"/>
        <w:rPr>
          <w:rFonts w:hint="default" w:ascii="Times New Roman" w:hAnsi="Times New Roman" w:cs="Times New Roman"/>
        </w:rPr>
      </w:pPr>
      <w:r>
        <w:rPr>
          <w:rFonts w:hint="default" w:ascii="Times New Roman" w:hAnsi="Times New Roman" w:cs="Times New Roman"/>
        </w:rPr>
        <w:t>Chức năng: Nhập tên đăng nhập, email, mật khẩu và xác nhận mật khẩu; nhấn Đăng ký hoặc Enter tại ô xác nhận để hiển thị thông tin.</w:t>
      </w:r>
    </w:p>
    <w:p w14:paraId="48FFD693">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Hàm DangKyTaiKhoan kiểm tra tên, email và mật khẩu không rỗng, sau đó dùng MailAddress để kiểm tra định dạng email. Sự kiện Validating kiểm tra email khi chuyển focus, còn Click và KeyDown cùng gọi hàm xử lý đăng ký.</w:t>
      </w:r>
    </w:p>
    <w:p w14:paraId="1534D4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System.Collections.Generic;</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System.ComponentModel;</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System.Data;</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System.Drawing;</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System.Net.Mail;</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System.Text;</w:t>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System.Windows.Forms;</w:t>
      </w:r>
    </w:p>
    <w:p w14:paraId="365817C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1EDB350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42B2ADA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Form2</w:t>
      </w:r>
      <w:r>
        <w:rPr>
          <w:rFonts w:hint="default" w:ascii="Cascadia Mono" w:hAnsi="Cascadia Mono" w:eastAsia="Cascadia Mono" w:cs="Cascadia Mono"/>
          <w:color w:val="000000"/>
          <w:sz w:val="18"/>
          <w:szCs w:val="18"/>
        </w:rPr>
        <w:t xml:space="preserve"> : Form</w:t>
      </w:r>
    </w:p>
    <w:p w14:paraId="19177E1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9FDC7A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Form2</w:t>
      </w:r>
      <w:r>
        <w:rPr>
          <w:rFonts w:hint="default" w:ascii="Cascadia Mono" w:hAnsi="Cascadia Mono" w:eastAsia="Cascadia Mono" w:cs="Cascadia Mono"/>
          <w:color w:val="000000"/>
          <w:sz w:val="18"/>
          <w:szCs w:val="18"/>
        </w:rPr>
        <w:t>()</w:t>
      </w:r>
    </w:p>
    <w:p w14:paraId="327DEAB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16684C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InitializeComponent();</w:t>
      </w:r>
    </w:p>
    <w:p w14:paraId="50BEE1C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C88E00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754AB1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btnSubmit_Click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25A45AA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BA5D7A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DangKyTaiKhoan();</w:t>
      </w:r>
    </w:p>
    <w:p w14:paraId="2477B6A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29F3CA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AC6630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tConfimPassword_KeyDown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KeyEventArgs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420A514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EEC0A8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(e.KeyCode == Keys.Enter)</w:t>
      </w:r>
    </w:p>
    <w:p w14:paraId="792F02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D7689C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e.SuppressKeyPress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588243F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DangKyTaiKhoan();</w:t>
      </w:r>
    </w:p>
    <w:p w14:paraId="500C90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AA83CF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F9A055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FF4D5C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tEmail_Validating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CancelEventArgs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4A97D3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74AC07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(!EmailHopLe(tEmail.Text))</w:t>
      </w:r>
    </w:p>
    <w:p w14:paraId="6D13706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D3CF08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p>
    <w:p w14:paraId="448DA6F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nhập địa chỉ email hợp lệ."</w:t>
      </w:r>
      <w:r>
        <w:rPr>
          <w:rFonts w:hint="default" w:ascii="Cascadia Mono" w:hAnsi="Cascadia Mono" w:eastAsia="Cascadia Mono" w:cs="Cascadia Mono"/>
          <w:color w:val="000000"/>
          <w:sz w:val="18"/>
          <w:szCs w:val="18"/>
        </w:rPr>
        <w:t>,</w:t>
      </w:r>
    </w:p>
    <w:p w14:paraId="016CDC8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"Email không hợp lệ"</w:t>
      </w:r>
      <w:r>
        <w:rPr>
          <w:rFonts w:hint="default" w:ascii="Cascadia Mono" w:hAnsi="Cascadia Mono" w:eastAsia="Cascadia Mono" w:cs="Cascadia Mono"/>
          <w:color w:val="000000"/>
          <w:sz w:val="18"/>
          <w:szCs w:val="18"/>
        </w:rPr>
        <w:t>,</w:t>
      </w:r>
    </w:p>
    <w:p w14:paraId="4AD0371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MessageBoxButtons.OK,</w:t>
      </w:r>
    </w:p>
    <w:p w14:paraId="00AAAAC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MessageBoxIcon.Warning);</w:t>
      </w:r>
    </w:p>
    <w:p w14:paraId="7B77B15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e.Cancel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75B8391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92821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D8DFE9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7C97B3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DangKyTaiKhoan</w:t>
      </w:r>
      <w:r>
        <w:rPr>
          <w:rFonts w:hint="default" w:ascii="Cascadia Mono" w:hAnsi="Cascadia Mono" w:eastAsia="Cascadia Mono" w:cs="Cascadia Mono"/>
          <w:color w:val="000000"/>
          <w:sz w:val="18"/>
          <w:szCs w:val="18"/>
        </w:rPr>
        <w:t>()</w:t>
      </w:r>
    </w:p>
    <w:p w14:paraId="0D45949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00D569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.IsNullOrWhiteSpace(tName.Text) ||</w:t>
      </w:r>
    </w:p>
    <w:p w14:paraId="2EF0BDF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.IsNullOrWhiteSpace(tEmail.Text) ||</w:t>
      </w:r>
    </w:p>
    <w:p w14:paraId="54401D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.IsNullOrWhiteSpace(tPassword.Text))</w:t>
      </w:r>
    </w:p>
    <w:p w14:paraId="3526D12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5EDDF5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p>
    <w:p w14:paraId="2F41600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nhập đầy đủ các trường có dấu (*)."</w:t>
      </w:r>
      <w:r>
        <w:rPr>
          <w:rFonts w:hint="default" w:ascii="Cascadia Mono" w:hAnsi="Cascadia Mono" w:eastAsia="Cascadia Mono" w:cs="Cascadia Mono"/>
          <w:color w:val="000000"/>
          <w:sz w:val="18"/>
          <w:szCs w:val="18"/>
        </w:rPr>
        <w:t>,</w:t>
      </w:r>
    </w:p>
    <w:p w14:paraId="592FF0E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"Thiếu thông tin"</w:t>
      </w:r>
      <w:r>
        <w:rPr>
          <w:rFonts w:hint="default" w:ascii="Cascadia Mono" w:hAnsi="Cascadia Mono" w:eastAsia="Cascadia Mono" w:cs="Cascadia Mono"/>
          <w:color w:val="000000"/>
          <w:sz w:val="18"/>
          <w:szCs w:val="18"/>
        </w:rPr>
        <w:t>,</w:t>
      </w:r>
    </w:p>
    <w:p w14:paraId="68D139D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MessageBoxButtons.OK,</w:t>
      </w:r>
    </w:p>
    <w:p w14:paraId="66F0EAD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MessageBoxIcon.Warning);</w:t>
      </w:r>
    </w:p>
    <w:p w14:paraId="27FC790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65D3F8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EF975C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CEE0D6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(!EmailHopLe(tEmail.Text))</w:t>
      </w:r>
    </w:p>
    <w:p w14:paraId="7AC7E6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B5688C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p>
    <w:p w14:paraId="1A8122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nhập địa chỉ email hợp lệ."</w:t>
      </w:r>
      <w:r>
        <w:rPr>
          <w:rFonts w:hint="default" w:ascii="Cascadia Mono" w:hAnsi="Cascadia Mono" w:eastAsia="Cascadia Mono" w:cs="Cascadia Mono"/>
          <w:color w:val="000000"/>
          <w:sz w:val="18"/>
          <w:szCs w:val="18"/>
        </w:rPr>
        <w:t>,</w:t>
      </w:r>
    </w:p>
    <w:p w14:paraId="610C45D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"Email không hợp lệ"</w:t>
      </w:r>
      <w:r>
        <w:rPr>
          <w:rFonts w:hint="default" w:ascii="Cascadia Mono" w:hAnsi="Cascadia Mono" w:eastAsia="Cascadia Mono" w:cs="Cascadia Mono"/>
          <w:color w:val="000000"/>
          <w:sz w:val="18"/>
          <w:szCs w:val="18"/>
        </w:rPr>
        <w:t>,</w:t>
      </w:r>
    </w:p>
    <w:p w14:paraId="27C0C8A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MessageBoxButtons.OK,</w:t>
      </w:r>
    </w:p>
    <w:p w14:paraId="3C7C86C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MessageBoxIcon.Warning);</w:t>
      </w:r>
    </w:p>
    <w:p w14:paraId="3FDD5BE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tEmail.Focus();</w:t>
      </w:r>
    </w:p>
    <w:p w14:paraId="00DFC10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6F27314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9397A4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41B53C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p>
    <w:p w14:paraId="0844ADF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 xml:space="preserve">$"Tên đăng nhập: </w:t>
      </w:r>
      <w:r>
        <w:rPr>
          <w:rFonts w:hint="default" w:ascii="Cascadia Mono" w:hAnsi="Cascadia Mono" w:eastAsia="Cascadia Mono" w:cs="Cascadia Mono"/>
          <w:color w:val="000000"/>
          <w:sz w:val="18"/>
          <w:szCs w:val="18"/>
        </w:rPr>
        <w:t>{tName.Text}</w:t>
      </w:r>
      <w:r>
        <w:rPr>
          <w:rFonts w:hint="default" w:ascii="Cascadia Mono" w:hAnsi="Cascadia Mono" w:eastAsia="Cascadia Mono" w:cs="Cascadia Mono"/>
          <w:color w:val="A31515"/>
          <w:sz w:val="18"/>
          <w:szCs w:val="18"/>
        </w:rPr>
        <w:t>\n"</w:t>
      </w:r>
      <w:r>
        <w:rPr>
          <w:rFonts w:hint="default" w:ascii="Cascadia Mono" w:hAnsi="Cascadia Mono" w:eastAsia="Cascadia Mono" w:cs="Cascadia Mono"/>
          <w:color w:val="000000"/>
          <w:sz w:val="18"/>
          <w:szCs w:val="18"/>
        </w:rPr>
        <w:t xml:space="preserve"> +</w:t>
      </w:r>
    </w:p>
    <w:p w14:paraId="081E1AE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 xml:space="preserve">$"Địa chỉ email: </w:t>
      </w:r>
      <w:r>
        <w:rPr>
          <w:rFonts w:hint="default" w:ascii="Cascadia Mono" w:hAnsi="Cascadia Mono" w:eastAsia="Cascadia Mono" w:cs="Cascadia Mono"/>
          <w:color w:val="000000"/>
          <w:sz w:val="18"/>
          <w:szCs w:val="18"/>
        </w:rPr>
        <w:t>{tEmail.Text}</w:t>
      </w:r>
      <w:r>
        <w:rPr>
          <w:rFonts w:hint="default" w:ascii="Cascadia Mono" w:hAnsi="Cascadia Mono" w:eastAsia="Cascadia Mono" w:cs="Cascadia Mono"/>
          <w:color w:val="9E5B71"/>
          <w:sz w:val="18"/>
          <w:szCs w:val="18"/>
        </w:rPr>
        <w:t>\n</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xml:space="preserve"> +</w:t>
      </w:r>
    </w:p>
    <w:p w14:paraId="6C56F5C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 xml:space="preserve">$"Mật khẩu: </w:t>
      </w:r>
      <w:r>
        <w:rPr>
          <w:rFonts w:hint="default" w:ascii="Cascadia Mono" w:hAnsi="Cascadia Mono" w:eastAsia="Cascadia Mono" w:cs="Cascadia Mono"/>
          <w:color w:val="000000"/>
          <w:sz w:val="18"/>
          <w:szCs w:val="18"/>
        </w:rPr>
        <w:t>{tPassword.Text}</w:t>
      </w:r>
      <w:r>
        <w:rPr>
          <w:rFonts w:hint="default" w:ascii="Cascadia Mono" w:hAnsi="Cascadia Mono" w:eastAsia="Cascadia Mono" w:cs="Cascadia Mono"/>
          <w:color w:val="9E5B71"/>
          <w:sz w:val="18"/>
          <w:szCs w:val="18"/>
        </w:rPr>
        <w:t>\n</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xml:space="preserve"> +</w:t>
      </w:r>
    </w:p>
    <w:p w14:paraId="3F53167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 xml:space="preserve">$"Xác nhận mật khẩu: </w:t>
      </w:r>
      <w:r>
        <w:rPr>
          <w:rFonts w:hint="default" w:ascii="Cascadia Mono" w:hAnsi="Cascadia Mono" w:eastAsia="Cascadia Mono" w:cs="Cascadia Mono"/>
          <w:color w:val="000000"/>
          <w:sz w:val="18"/>
          <w:szCs w:val="18"/>
        </w:rPr>
        <w:t>{tConfimPassword.Text}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406204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"Thông tin đăng ký"</w:t>
      </w:r>
      <w:r>
        <w:rPr>
          <w:rFonts w:hint="default" w:ascii="Cascadia Mono" w:hAnsi="Cascadia Mono" w:eastAsia="Cascadia Mono" w:cs="Cascadia Mono"/>
          <w:color w:val="000000"/>
          <w:sz w:val="18"/>
          <w:szCs w:val="18"/>
        </w:rPr>
        <w:t>,</w:t>
      </w:r>
    </w:p>
    <w:p w14:paraId="53BE7BD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.OK,</w:t>
      </w:r>
    </w:p>
    <w:p w14:paraId="304391C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.Information);</w:t>
      </w:r>
    </w:p>
    <w:p w14:paraId="68D1861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7F7C56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1ED1B9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EmailHopLe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email</w:t>
      </w:r>
      <w:r>
        <w:rPr>
          <w:rFonts w:hint="default" w:ascii="Cascadia Mono" w:hAnsi="Cascadia Mono" w:eastAsia="Cascadia Mono" w:cs="Cascadia Mono"/>
          <w:color w:val="000000"/>
          <w:sz w:val="18"/>
          <w:szCs w:val="18"/>
        </w:rPr>
        <w:t>)</w:t>
      </w:r>
    </w:p>
    <w:p w14:paraId="4148FE9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C5532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IsNullOrWhiteSpace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email</w:t>
      </w:r>
      <w:r>
        <w:rPr>
          <w:rFonts w:hint="default" w:ascii="Cascadia Mono" w:hAnsi="Cascadia Mono" w:eastAsia="Cascadia Mono" w:cs="Cascadia Mono"/>
          <w:color w:val="000000"/>
          <w:sz w:val="18"/>
          <w:szCs w:val="18"/>
        </w:rPr>
        <w:t>))</w:t>
      </w:r>
    </w:p>
    <w:p w14:paraId="271A715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680993A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72B79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try</w:t>
      </w:r>
    </w:p>
    <w:p w14:paraId="4712F8B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DDB804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MailAddress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mailAddress</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email</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w:t>
      </w:r>
    </w:p>
    <w:p w14:paraId="25221E0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mailAddress</w:t>
      </w:r>
      <w:r>
        <w:rPr>
          <w:rFonts w:hint="default" w:ascii="Cascadia Mono" w:hAnsi="Cascadia Mono" w:eastAsia="Cascadia Mono" w:cs="Cascadia Mono"/>
          <w:color w:val="000000"/>
          <w:sz w:val="18"/>
          <w:szCs w:val="18"/>
        </w:rPr>
        <w:t xml:space="preserve">.Address == </w:t>
      </w:r>
      <w:r>
        <w:rPr>
          <w:rFonts w:hint="default" w:ascii="Cascadia Mono" w:hAnsi="Cascadia Mono" w:eastAsia="Cascadia Mono" w:cs="Cascadia Mono"/>
          <w:color w:val="1F377F"/>
          <w:sz w:val="18"/>
          <w:szCs w:val="18"/>
        </w:rPr>
        <w:t>email</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w:t>
      </w:r>
    </w:p>
    <w:p w14:paraId="580CBC3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B50209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catch</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p>
    <w:p w14:paraId="24AFE65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04D206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5C78B18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7D4590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C3A1F2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87B92F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Form2_FormClosing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FormClosingEventArgs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349A8B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10C44C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ketQua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403478A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"Bạn có chắc muốn đóng form không?"</w:t>
      </w:r>
      <w:r>
        <w:rPr>
          <w:rFonts w:hint="default" w:ascii="Cascadia Mono" w:hAnsi="Cascadia Mono" w:eastAsia="Cascadia Mono" w:cs="Cascadia Mono"/>
          <w:color w:val="000000"/>
          <w:sz w:val="18"/>
          <w:szCs w:val="18"/>
        </w:rPr>
        <w:t>,</w:t>
      </w:r>
    </w:p>
    <w:p w14:paraId="784F1A2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 đóng"</w:t>
      </w:r>
      <w:r>
        <w:rPr>
          <w:rFonts w:hint="default" w:ascii="Cascadia Mono" w:hAnsi="Cascadia Mono" w:eastAsia="Cascadia Mono" w:cs="Cascadia Mono"/>
          <w:color w:val="000000"/>
          <w:sz w:val="18"/>
          <w:szCs w:val="18"/>
        </w:rPr>
        <w:t>,</w:t>
      </w:r>
    </w:p>
    <w:p w14:paraId="20750B3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.YesNo,</w:t>
      </w:r>
    </w:p>
    <w:p w14:paraId="0DDEAE3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35BD61E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D0880E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ketQua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.No)</w:t>
      </w:r>
    </w:p>
    <w:p w14:paraId="31F8437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.Cancel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7009A9D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EDBDF8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E5DEACB">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34135B85">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Email sai định dạng bị từ chối; thông tin hợp lệ được hiển thị trong MessageBox.</w:t>
      </w:r>
    </w:p>
    <w:p w14:paraId="241A0AB1">
      <w:pPr>
        <w:spacing w:line="240" w:lineRule="auto"/>
        <w:jc w:val="both"/>
        <w:rPr>
          <w:rFonts w:hint="default" w:ascii="Times New Roman" w:hAnsi="Times New Roman" w:cs="Times New Roman"/>
          <w:sz w:val="28"/>
          <w:szCs w:val="28"/>
        </w:rPr>
      </w:pPr>
      <w:r>
        <w:rPr>
          <w:rFonts w:hint="default" w:ascii="Times New Roman" w:hAnsi="Times New Roman" w:cs="Times New Roman"/>
        </w:rPr>
        <w:t>Lưu ý: Code hiện chưa so sánh mật khẩu với xác nhận mật khẩu và chưa lưu tài khoản; MessageBox vẫn hiển thị mật khẩu dạng rõ.</w:t>
      </w:r>
    </w:p>
    <w:p w14:paraId="278F061F">
      <w:pPr>
        <w:pStyle w:val="3"/>
        <w:spacing w:line="240" w:lineRule="auto"/>
        <w:jc w:val="both"/>
        <w:rPr>
          <w:rFonts w:hint="default" w:ascii="Times New Roman" w:hAnsi="Times New Roman" w:cs="Times New Roman"/>
          <w:sz w:val="28"/>
          <w:szCs w:val="28"/>
        </w:rPr>
      </w:pPr>
      <w:bookmarkStart w:id="9" w:name="_Toc29642"/>
      <w:r>
        <w:rPr>
          <w:rFonts w:hint="default" w:ascii="Times New Roman" w:hAnsi="Times New Roman" w:cs="Times New Roman"/>
          <w:sz w:val="28"/>
          <w:szCs w:val="28"/>
        </w:rPr>
        <w:t>Tìm ước chung lớn nhất và bội chung nhỏ nhất</w:t>
      </w:r>
      <w:bookmarkEnd w:id="9"/>
    </w:p>
    <w:p w14:paraId="583A0375">
      <w:pPr>
        <w:spacing w:line="240" w:lineRule="auto"/>
        <w:jc w:val="both"/>
        <w:rPr>
          <w:rFonts w:hint="default" w:ascii="Times New Roman" w:hAnsi="Times New Roman" w:cs="Times New Roman"/>
        </w:rPr>
      </w:pPr>
      <w:r>
        <w:rPr>
          <w:rFonts w:hint="default" w:ascii="Times New Roman" w:hAnsi="Times New Roman" w:cs="Times New Roman"/>
        </w:rPr>
        <w:t>Tệp xử lý: B2/Form3.cs</w:t>
      </w:r>
    </w:p>
    <w:p w14:paraId="3EE84D8B">
      <w:pPr>
        <w:spacing w:line="240" w:lineRule="auto"/>
        <w:jc w:val="both"/>
        <w:rPr>
          <w:rFonts w:hint="default" w:ascii="Times New Roman" w:hAnsi="Times New Roman" w:cs="Times New Roman"/>
        </w:rPr>
      </w:pPr>
      <w:r>
        <w:rPr>
          <w:rFonts w:hint="default" w:ascii="Times New Roman" w:hAnsi="Times New Roman" w:cs="Times New Roman"/>
        </w:rPr>
        <w:t>Chức năng: Nhập hai số nguyên, tính UCLN và BCNN, xóa dữ liệu để nhập tiếp hoặc thoát.</w:t>
      </w:r>
    </w:p>
    <w:p w14:paraId="796C762F">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Đọc hai giá trị bằng long.TryParse rồi chuyển sang BigInteger để tính UCLN bằng GreatestCommonDivisor. BCNN được tính bằng |a / UCLN × b|, trả về 0 nếu một số bằng 0 và từ chối trường hợp cả hai số đều bằng 0.</w:t>
      </w:r>
    </w:p>
    <w:p w14:paraId="09E37D3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System.Numerics;</w:t>
      </w:r>
    </w:p>
    <w:p w14:paraId="07F7E4F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4C8555F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3CCE385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Form3</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6C3C75E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E03926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Form3</w:t>
      </w:r>
      <w:r>
        <w:rPr>
          <w:rFonts w:hint="default" w:ascii="Cascadia Mono" w:hAnsi="Cascadia Mono" w:eastAsia="Cascadia Mono" w:cs="Cascadia Mono"/>
          <w:color w:val="000000"/>
          <w:sz w:val="18"/>
          <w:szCs w:val="18"/>
        </w:rPr>
        <w:t>()</w:t>
      </w:r>
    </w:p>
    <w:p w14:paraId="6847267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1E46B8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6A552CB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D786E6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42D2B6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btnExe_Click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98A30C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711BA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long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(textBox1.Text.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long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w:t>
      </w:r>
    </w:p>
    <w:p w14:paraId="2174B93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long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(textBox2.Text.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long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7DE1171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066B89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416B5CA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nhập hai số nguyên hợp lệ cho a và b."</w:t>
      </w:r>
      <w:r>
        <w:rPr>
          <w:rFonts w:hint="default" w:ascii="Cascadia Mono" w:hAnsi="Cascadia Mono" w:eastAsia="Cascadia Mono" w:cs="Cascadia Mono"/>
          <w:color w:val="000000"/>
          <w:sz w:val="18"/>
          <w:szCs w:val="18"/>
        </w:rPr>
        <w:t>,</w:t>
      </w:r>
    </w:p>
    <w:p w14:paraId="4ED1723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"Dữ liệu không hợp lệ"</w:t>
      </w:r>
      <w:r>
        <w:rPr>
          <w:rFonts w:hint="default" w:ascii="Cascadia Mono" w:hAnsi="Cascadia Mono" w:eastAsia="Cascadia Mono" w:cs="Cascadia Mono"/>
          <w:color w:val="000000"/>
          <w:sz w:val="18"/>
          <w:szCs w:val="18"/>
        </w:rPr>
        <w:t>,</w:t>
      </w:r>
    </w:p>
    <w:p w14:paraId="5DE10EC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.OK,</w:t>
      </w:r>
    </w:p>
    <w:p w14:paraId="72BB46D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.Warning);</w:t>
      </w:r>
    </w:p>
    <w:p w14:paraId="0798CFA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0B51BD1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97FE61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D6822C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 xml:space="preserve"> == 0 &amp;&amp; </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 xml:space="preserve"> == 0)</w:t>
      </w:r>
    </w:p>
    <w:p w14:paraId="77390AF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161418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6D62C7C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"Không thể tính UCLN và BCNN khi cả a và b đều bằng 0."</w:t>
      </w:r>
      <w:r>
        <w:rPr>
          <w:rFonts w:hint="default" w:ascii="Cascadia Mono" w:hAnsi="Cascadia Mono" w:eastAsia="Cascadia Mono" w:cs="Cascadia Mono"/>
          <w:color w:val="000000"/>
          <w:sz w:val="18"/>
          <w:szCs w:val="18"/>
        </w:rPr>
        <w:t>,</w:t>
      </w:r>
    </w:p>
    <w:p w14:paraId="5BE944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"Dữ liệu không hợp lệ"</w:t>
      </w:r>
      <w:r>
        <w:rPr>
          <w:rFonts w:hint="default" w:ascii="Cascadia Mono" w:hAnsi="Cascadia Mono" w:eastAsia="Cascadia Mono" w:cs="Cascadia Mono"/>
          <w:color w:val="000000"/>
          <w:sz w:val="18"/>
          <w:szCs w:val="18"/>
        </w:rPr>
        <w:t>,</w:t>
      </w:r>
    </w:p>
    <w:p w14:paraId="17FB53C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.OK,</w:t>
      </w:r>
    </w:p>
    <w:p w14:paraId="31FC3F2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.Warning);</w:t>
      </w:r>
    </w:p>
    <w:p w14:paraId="7ACD312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0C6F128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CE4F59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2B63D6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soA</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w:t>
      </w:r>
      <w:r>
        <w:rPr>
          <w:rFonts w:hint="default" w:ascii="Cascadia Mono" w:hAnsi="Cascadia Mono" w:eastAsia="Cascadia Mono" w:cs="Cascadia Mono"/>
          <w:color w:val="000000"/>
          <w:sz w:val="18"/>
          <w:szCs w:val="18"/>
        </w:rPr>
        <w:t>);</w:t>
      </w:r>
    </w:p>
    <w:p w14:paraId="45716D2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soB</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b</w:t>
      </w:r>
      <w:r>
        <w:rPr>
          <w:rFonts w:hint="default" w:ascii="Cascadia Mono" w:hAnsi="Cascadia Mono" w:eastAsia="Cascadia Mono" w:cs="Cascadia Mono"/>
          <w:color w:val="000000"/>
          <w:sz w:val="18"/>
          <w:szCs w:val="18"/>
        </w:rPr>
        <w:t>);</w:t>
      </w:r>
    </w:p>
    <w:p w14:paraId="6F6565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ucln</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GreatestCommonDivisor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soA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soB</w:t>
      </w:r>
      <w:r>
        <w:rPr>
          <w:rFonts w:hint="default" w:ascii="Cascadia Mono" w:hAnsi="Cascadia Mono" w:eastAsia="Cascadia Mono" w:cs="Cascadia Mono"/>
          <w:color w:val="000000"/>
          <w:sz w:val="18"/>
          <w:szCs w:val="18"/>
        </w:rPr>
        <w:t>);</w:t>
      </w:r>
    </w:p>
    <w:p w14:paraId="36C13A4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bcnn</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soA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w:t>
      </w:r>
      <w:r>
        <w:rPr>
          <w:rFonts w:hint="default" w:ascii="Cascadia Mono" w:hAnsi="Cascadia Mono" w:eastAsia="Cascadia Mono" w:cs="Cascadia Mono"/>
          <w:color w:val="000000"/>
          <w:sz w:val="18"/>
          <w:szCs w:val="18"/>
        </w:rPr>
        <w:t xml:space="preserve"> 0 || </w:t>
      </w:r>
      <w:r>
        <w:rPr>
          <w:rFonts w:hint="default" w:ascii="Cascadia Mono" w:hAnsi="Cascadia Mono" w:eastAsia="Cascadia Mono" w:cs="Cascadia Mono"/>
          <w:color w:val="1F377F"/>
          <w:sz w:val="18"/>
          <w:szCs w:val="18"/>
        </w:rPr>
        <w:t>soB</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w:t>
      </w:r>
      <w:r>
        <w:rPr>
          <w:rFonts w:hint="default" w:ascii="Cascadia Mono" w:hAnsi="Cascadia Mono" w:eastAsia="Cascadia Mono" w:cs="Cascadia Mono"/>
          <w:color w:val="000000"/>
          <w:sz w:val="18"/>
          <w:szCs w:val="18"/>
        </w:rPr>
        <w:t xml:space="preserve"> 0</w:t>
      </w:r>
    </w:p>
    <w:p w14:paraId="6FDFB30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.Zero</w:t>
      </w:r>
    </w:p>
    <w:p w14:paraId="1F938F0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Abs</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soA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ucln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soB</w:t>
      </w:r>
      <w:r>
        <w:rPr>
          <w:rFonts w:hint="default" w:ascii="Cascadia Mono" w:hAnsi="Cascadia Mono" w:eastAsia="Cascadia Mono" w:cs="Cascadia Mono"/>
          <w:color w:val="000000"/>
          <w:sz w:val="18"/>
          <w:szCs w:val="18"/>
        </w:rPr>
        <w:t>);</w:t>
      </w:r>
    </w:p>
    <w:p w14:paraId="099388D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BC3CFA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textBox3.Text = </w:t>
      </w:r>
      <w:r>
        <w:rPr>
          <w:rFonts w:hint="default" w:ascii="Cascadia Mono" w:hAnsi="Cascadia Mono" w:eastAsia="Cascadia Mono" w:cs="Cascadia Mono"/>
          <w:color w:val="1F377F"/>
          <w:sz w:val="18"/>
          <w:szCs w:val="18"/>
        </w:rPr>
        <w:t>ucln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ToString</w:t>
      </w:r>
      <w:r>
        <w:rPr>
          <w:rFonts w:hint="default" w:ascii="Cascadia Mono" w:hAnsi="Cascadia Mono" w:eastAsia="Cascadia Mono" w:cs="Cascadia Mono"/>
          <w:color w:val="000000"/>
          <w:sz w:val="18"/>
          <w:szCs w:val="18"/>
        </w:rPr>
        <w:t>();</w:t>
      </w:r>
    </w:p>
    <w:p w14:paraId="2AF20D6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textBox4.Text = </w:t>
      </w:r>
      <w:r>
        <w:rPr>
          <w:rFonts w:hint="default" w:ascii="Cascadia Mono" w:hAnsi="Cascadia Mono" w:eastAsia="Cascadia Mono" w:cs="Cascadia Mono"/>
          <w:color w:val="1F377F"/>
          <w:sz w:val="18"/>
          <w:szCs w:val="18"/>
        </w:rPr>
        <w:t>bcnn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ToString</w:t>
      </w:r>
      <w:r>
        <w:rPr>
          <w:rFonts w:hint="default" w:ascii="Cascadia Mono" w:hAnsi="Cascadia Mono" w:eastAsia="Cascadia Mono" w:cs="Cascadia Mono"/>
          <w:color w:val="000000"/>
          <w:sz w:val="18"/>
          <w:szCs w:val="18"/>
        </w:rPr>
        <w:t>();</w:t>
      </w:r>
    </w:p>
    <w:p w14:paraId="2B79B77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5F9829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BC0351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btnCont_Click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3E5EC29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8970C4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7526209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textBox2.</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797C4D9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textBox3.</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31CD06D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textBox4.</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58112F9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3BDC194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CDAE48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346823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button3_Click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2940B7B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8B83B5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Close</w:t>
      </w:r>
      <w:r>
        <w:rPr>
          <w:rFonts w:hint="default" w:ascii="Cascadia Mono" w:hAnsi="Cascadia Mono" w:eastAsia="Cascadia Mono" w:cs="Cascadia Mono"/>
          <w:color w:val="000000"/>
          <w:sz w:val="18"/>
          <w:szCs w:val="18"/>
        </w:rPr>
        <w:t>();</w:t>
      </w:r>
    </w:p>
    <w:p w14:paraId="2A3618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59D267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608AE18">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2A533698">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a = 12, b = 18 cho UCLN = 6 và BCNN = 36.</w:t>
      </w:r>
    </w:p>
    <w:p w14:paraId="46A673B2">
      <w:pPr>
        <w:pStyle w:val="3"/>
        <w:spacing w:line="240" w:lineRule="auto"/>
        <w:jc w:val="both"/>
        <w:rPr>
          <w:rFonts w:hint="default" w:ascii="Times New Roman" w:hAnsi="Times New Roman" w:cs="Times New Roman"/>
          <w:sz w:val="28"/>
          <w:szCs w:val="28"/>
        </w:rPr>
      </w:pPr>
      <w:bookmarkStart w:id="10" w:name="_Toc13150"/>
      <w:r>
        <w:rPr>
          <w:rFonts w:hint="default" w:ascii="Times New Roman" w:hAnsi="Times New Roman" w:cs="Times New Roman"/>
          <w:sz w:val="28"/>
          <w:szCs w:val="28"/>
        </w:rPr>
        <w:t>Nhập dãy số và tính tổng</w:t>
      </w:r>
      <w:bookmarkEnd w:id="10"/>
    </w:p>
    <w:p w14:paraId="15543242">
      <w:pPr>
        <w:spacing w:line="240" w:lineRule="auto"/>
        <w:jc w:val="both"/>
        <w:rPr>
          <w:rFonts w:hint="default" w:ascii="Times New Roman" w:hAnsi="Times New Roman" w:cs="Times New Roman"/>
        </w:rPr>
      </w:pPr>
      <w:r>
        <w:rPr>
          <w:rFonts w:hint="default" w:ascii="Times New Roman" w:hAnsi="Times New Roman" w:cs="Times New Roman"/>
        </w:rPr>
        <w:t>Tệp xử lý: B2/Form4.cs</w:t>
      </w:r>
    </w:p>
    <w:p w14:paraId="347F5EAE">
      <w:pPr>
        <w:spacing w:line="240" w:lineRule="auto"/>
        <w:jc w:val="both"/>
        <w:rPr>
          <w:rFonts w:hint="default" w:ascii="Times New Roman" w:hAnsi="Times New Roman" w:cs="Times New Roman"/>
        </w:rPr>
      </w:pPr>
      <w:r>
        <w:rPr>
          <w:rFonts w:hint="default" w:ascii="Times New Roman" w:hAnsi="Times New Roman" w:cs="Times New Roman"/>
        </w:rPr>
        <w:t>Chức năng: Nhập từng số vào dãy, tính tổng tất cả phần tử, tổng chẵn và tổng lẻ; xóa dãy để nhập tiếp.</w:t>
      </w:r>
    </w:p>
    <w:p w14:paraId="69CD30D6">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Mỗi lần nhấn Nhập, dùng BigInteger.TryParse rồi thêm giá trị vào List&lt;BigInteger&gt; và cập nhật chuỗi hiển thị. Dùng Aggregate để cộng dồn, kết hợp Where theo phần dư chia 2 để tính tổng chẵn hoặc lẻ và kiểm tra dãy không rỗng trước khi tính.</w:t>
      </w:r>
    </w:p>
    <w:p w14:paraId="7F80AC7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System.Numerics;</w:t>
      </w:r>
    </w:p>
    <w:p w14:paraId="2B22F36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0FE8A5A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68BA5E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Form4</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66806E0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1603EC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readonly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List</w:t>
      </w:r>
      <w:r>
        <w:rPr>
          <w:rFonts w:hint="default" w:ascii="Cascadia Mono" w:hAnsi="Cascadia Mono" w:eastAsia="Cascadia Mono" w:cs="Cascadia Mono"/>
          <w:color w:val="000000"/>
          <w:sz w:val="18"/>
          <w:szCs w:val="18"/>
        </w:rPr>
        <w:t>&lt;</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 xml:space="preserve">&gt; numbers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p>
    <w:p w14:paraId="6DB8733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379904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Form4</w:t>
      </w:r>
      <w:r>
        <w:rPr>
          <w:rFonts w:hint="default" w:ascii="Cascadia Mono" w:hAnsi="Cascadia Mono" w:eastAsia="Cascadia Mono" w:cs="Cascadia Mono"/>
          <w:color w:val="000000"/>
          <w:sz w:val="18"/>
          <w:szCs w:val="18"/>
        </w:rPr>
        <w:t>()</w:t>
      </w:r>
    </w:p>
    <w:p w14:paraId="54C5595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909ED5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03267A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AAF349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07AE91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btnExe_Click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2B46D72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95AF71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(textBox1.Text.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w:t>
      </w:r>
    </w:p>
    <w:p w14:paraId="5296796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C0825C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50537F7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nhập một số nguyên hợp lệ."</w:t>
      </w:r>
      <w:r>
        <w:rPr>
          <w:rFonts w:hint="default" w:ascii="Cascadia Mono" w:hAnsi="Cascadia Mono" w:eastAsia="Cascadia Mono" w:cs="Cascadia Mono"/>
          <w:color w:val="000000"/>
          <w:sz w:val="18"/>
          <w:szCs w:val="18"/>
        </w:rPr>
        <w:t>,</w:t>
      </w:r>
    </w:p>
    <w:p w14:paraId="6ACA069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"Dữ liệu không hợp lệ"</w:t>
      </w:r>
      <w:r>
        <w:rPr>
          <w:rFonts w:hint="default" w:ascii="Cascadia Mono" w:hAnsi="Cascadia Mono" w:eastAsia="Cascadia Mono" w:cs="Cascadia Mono"/>
          <w:color w:val="000000"/>
          <w:sz w:val="18"/>
          <w:szCs w:val="18"/>
        </w:rPr>
        <w:t>,</w:t>
      </w:r>
    </w:p>
    <w:p w14:paraId="6381175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.OK,</w:t>
      </w:r>
    </w:p>
    <w:p w14:paraId="63B4C5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.Warning);</w:t>
      </w:r>
    </w:p>
    <w:p w14:paraId="111C9FF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7524A7D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6C6D1FB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541B36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C4E84C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numbers.</w:t>
      </w:r>
      <w:r>
        <w:rPr>
          <w:rFonts w:hint="default" w:ascii="Cascadia Mono" w:hAnsi="Cascadia Mono" w:eastAsia="Cascadia Mono" w:cs="Cascadia Mono"/>
          <w:color w:val="74531F"/>
          <w:sz w:val="18"/>
          <w:szCs w:val="18"/>
        </w:rPr>
        <w:t>Add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w:t>
      </w:r>
    </w:p>
    <w:p w14:paraId="1E1952C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tbxArray.Text =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Join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 "</w:t>
      </w:r>
      <w:r>
        <w:rPr>
          <w:rFonts w:hint="default" w:ascii="Cascadia Mono" w:hAnsi="Cascadia Mono" w:eastAsia="Cascadia Mono" w:cs="Cascadia Mono"/>
          <w:color w:val="000000"/>
          <w:sz w:val="18"/>
          <w:szCs w:val="18"/>
        </w:rPr>
        <w:t>, numbers);</w:t>
      </w:r>
    </w:p>
    <w:p w14:paraId="780E330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062BA11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71D6FC5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42634C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2BE32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btnSum_Click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028CBB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7F03A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KiemTraDaySo</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2228FE6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0B683D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tbxSum.Text = numbers.</w:t>
      </w:r>
      <w:r>
        <w:rPr>
          <w:rFonts w:hint="default" w:ascii="Cascadia Mono" w:hAnsi="Cascadia Mono" w:eastAsia="Cascadia Mono" w:cs="Cascadia Mono"/>
          <w:color w:val="74531F"/>
          <w:sz w:val="18"/>
          <w:szCs w:val="18"/>
        </w:rPr>
        <w:t>Aggregate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2B91AF"/>
          <w:sz w:val="18"/>
          <w:szCs w:val="18"/>
        </w:rPr>
        <w:t>BigInteger</w:t>
      </w:r>
      <w:r>
        <w:rPr>
          <w:rFonts w:hint="default" w:ascii="Cascadia Mono" w:hAnsi="Cascadia Mono" w:eastAsia="Cascadia Mono" w:cs="Cascadia Mono"/>
          <w:color w:val="000000"/>
          <w:sz w:val="18"/>
          <w:szCs w:val="18"/>
        </w:rPr>
        <w:t>.Zero, (</w:t>
      </w:r>
      <w:r>
        <w:rPr>
          <w:rFonts w:hint="default" w:ascii="Cascadia Mono" w:hAnsi="Cascadia Mono" w:eastAsia="Cascadia Mono" w:cs="Cascadia Mono"/>
          <w:color w:val="1F377F"/>
          <w:sz w:val="18"/>
          <w:szCs w:val="18"/>
        </w:rPr>
        <w:t>sum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1F377F"/>
          <w:sz w:val="18"/>
          <w:szCs w:val="18"/>
        </w:rPr>
        <w:t>sum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ToString</w:t>
      </w:r>
      <w:r>
        <w:rPr>
          <w:rFonts w:hint="default" w:ascii="Cascadia Mono" w:hAnsi="Cascadia Mono" w:eastAsia="Cascadia Mono" w:cs="Cascadia Mono"/>
          <w:color w:val="000000"/>
          <w:sz w:val="18"/>
          <w:szCs w:val="18"/>
        </w:rPr>
        <w:t>();</w:t>
      </w:r>
    </w:p>
    <w:p w14:paraId="5773195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36CB5D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B0909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btnSumEven_Click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F5605C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B9F7A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(!KiemTraDaySo())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A29B6F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AB4B46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tbxSumEven.Text = numbers</w:t>
      </w:r>
    </w:p>
    <w:p w14:paraId="6817D7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.Where(</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xml:space="preserve"> =&gt; number % 2 == 0)</w:t>
      </w:r>
    </w:p>
    <w:p w14:paraId="143DF49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.Aggregate(BigInteger.Zero, (</w:t>
      </w:r>
      <w:r>
        <w:rPr>
          <w:rFonts w:hint="default" w:ascii="Cascadia Mono" w:hAnsi="Cascadia Mono" w:eastAsia="Cascadia Mono" w:cs="Cascadia Mono"/>
          <w:color w:val="1F377F"/>
          <w:sz w:val="18"/>
          <w:szCs w:val="18"/>
        </w:rPr>
        <w:t>sum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=&gt; sum + number)</w:t>
      </w:r>
    </w:p>
    <w:p w14:paraId="6811C4E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.ToString();</w:t>
      </w:r>
    </w:p>
    <w:p w14:paraId="6DB2284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CA490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E37023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btnSumOdd_Click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1DC9BCE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F94A09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(!KiemTraDaySo())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3C8E7F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1839D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tbxSumOdd.Text = numbers</w:t>
      </w:r>
    </w:p>
    <w:p w14:paraId="0BBC12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.Where(</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xml:space="preserve"> =&gt; number % 2 != 0)</w:t>
      </w:r>
    </w:p>
    <w:p w14:paraId="6B97D5A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.Aggregate(BigInteger.Zero, (</w:t>
      </w:r>
      <w:r>
        <w:rPr>
          <w:rFonts w:hint="default" w:ascii="Cascadia Mono" w:hAnsi="Cascadia Mono" w:eastAsia="Cascadia Mono" w:cs="Cascadia Mono"/>
          <w:color w:val="1F377F"/>
          <w:sz w:val="18"/>
          <w:szCs w:val="18"/>
        </w:rPr>
        <w:t>sum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=&gt; sum + number)</w:t>
      </w:r>
    </w:p>
    <w:p w14:paraId="721764F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.ToString();</w:t>
      </w:r>
    </w:p>
    <w:p w14:paraId="6EB3320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7B941F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5FA2D2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KiemTraDaySo</w:t>
      </w:r>
      <w:r>
        <w:rPr>
          <w:rFonts w:hint="default" w:ascii="Cascadia Mono" w:hAnsi="Cascadia Mono" w:eastAsia="Cascadia Mono" w:cs="Cascadia Mono"/>
          <w:color w:val="000000"/>
          <w:sz w:val="18"/>
          <w:szCs w:val="18"/>
        </w:rPr>
        <w:t>()</w:t>
      </w:r>
    </w:p>
    <w:p w14:paraId="5AB277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984E4A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(numbers.Count &gt; 0)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65C7CE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DF992F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121EE79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nhập ít nhất một số trước khi tính tổng."</w:t>
      </w:r>
      <w:r>
        <w:rPr>
          <w:rFonts w:hint="default" w:ascii="Cascadia Mono" w:hAnsi="Cascadia Mono" w:eastAsia="Cascadia Mono" w:cs="Cascadia Mono"/>
          <w:color w:val="000000"/>
          <w:sz w:val="18"/>
          <w:szCs w:val="18"/>
        </w:rPr>
        <w:t>,</w:t>
      </w:r>
    </w:p>
    <w:p w14:paraId="37C6E9B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"Chưa có dữ liệu"</w:t>
      </w:r>
      <w:r>
        <w:rPr>
          <w:rFonts w:hint="default" w:ascii="Cascadia Mono" w:hAnsi="Cascadia Mono" w:eastAsia="Cascadia Mono" w:cs="Cascadia Mono"/>
          <w:color w:val="000000"/>
          <w:sz w:val="18"/>
          <w:szCs w:val="18"/>
        </w:rPr>
        <w:t>,</w:t>
      </w:r>
    </w:p>
    <w:p w14:paraId="4626183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.OK,</w:t>
      </w:r>
    </w:p>
    <w:p w14:paraId="73398B8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.Warning);</w:t>
      </w:r>
    </w:p>
    <w:p w14:paraId="61F14C1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6DB8E43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600346E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F9A00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ABD08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btnCont_Click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1091936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9058CE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numbers.</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1160F27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403AC42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tbxArray.</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66B48D6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tbxSum.</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3CBE216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tbxSumEven.</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5270924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tbxSumOdd.</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6ADB588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12DB031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111A91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973F9E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button3_Click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4A12989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9A908E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58F4384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"Bạn có chắc muốn thoát không?"</w:t>
      </w:r>
      <w:r>
        <w:rPr>
          <w:rFonts w:hint="default" w:ascii="Cascadia Mono" w:hAnsi="Cascadia Mono" w:eastAsia="Cascadia Mono" w:cs="Cascadia Mono"/>
          <w:color w:val="000000"/>
          <w:sz w:val="18"/>
          <w:szCs w:val="18"/>
        </w:rPr>
        <w:t>,</w:t>
      </w:r>
    </w:p>
    <w:p w14:paraId="12A1AE4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 thoát"</w:t>
      </w:r>
      <w:r>
        <w:rPr>
          <w:rFonts w:hint="default" w:ascii="Cascadia Mono" w:hAnsi="Cascadia Mono" w:eastAsia="Cascadia Mono" w:cs="Cascadia Mono"/>
          <w:color w:val="000000"/>
          <w:sz w:val="18"/>
          <w:szCs w:val="18"/>
        </w:rPr>
        <w:t>,</w:t>
      </w:r>
    </w:p>
    <w:p w14:paraId="1CFE3F5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.YesNo,</w:t>
      </w:r>
    </w:p>
    <w:p w14:paraId="7761A1B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7F1B744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B7D016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.Yes)</w:t>
      </w:r>
    </w:p>
    <w:p w14:paraId="6832F78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Close</w:t>
      </w:r>
      <w:r>
        <w:rPr>
          <w:rFonts w:hint="default" w:ascii="Cascadia Mono" w:hAnsi="Cascadia Mono" w:eastAsia="Cascadia Mono" w:cs="Cascadia Mono"/>
          <w:color w:val="000000"/>
          <w:sz w:val="18"/>
          <w:szCs w:val="18"/>
        </w:rPr>
        <w:t>();</w:t>
      </w:r>
    </w:p>
    <w:p w14:paraId="394A873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37C5D8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10FA8F5">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5CA01028">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Dãy 1; 2; 3; 4 có tổng 10, tổng chẵn 6 và tổng lẻ 4.</w:t>
      </w:r>
    </w:p>
    <w:p w14:paraId="3E4EAB57">
      <w:pPr>
        <w:pStyle w:val="3"/>
        <w:spacing w:line="240" w:lineRule="auto"/>
        <w:jc w:val="both"/>
        <w:rPr>
          <w:rFonts w:hint="default" w:ascii="Times New Roman" w:hAnsi="Times New Roman" w:cs="Times New Roman"/>
          <w:sz w:val="28"/>
          <w:szCs w:val="28"/>
        </w:rPr>
      </w:pPr>
      <w:bookmarkStart w:id="11" w:name="_Toc13149"/>
      <w:r>
        <w:rPr>
          <w:rFonts w:hint="default" w:ascii="Times New Roman" w:hAnsi="Times New Roman" w:cs="Times New Roman"/>
          <w:sz w:val="28"/>
          <w:szCs w:val="28"/>
        </w:rPr>
        <w:t>Đọc số thành chữ</w:t>
      </w:r>
      <w:bookmarkEnd w:id="11"/>
    </w:p>
    <w:p w14:paraId="1ABCB0F2">
      <w:pPr>
        <w:spacing w:line="240" w:lineRule="auto"/>
        <w:jc w:val="both"/>
        <w:rPr>
          <w:rFonts w:hint="default" w:ascii="Times New Roman" w:hAnsi="Times New Roman" w:cs="Times New Roman"/>
        </w:rPr>
      </w:pPr>
      <w:r>
        <w:rPr>
          <w:rFonts w:hint="default" w:ascii="Times New Roman" w:hAnsi="Times New Roman" w:cs="Times New Roman"/>
        </w:rPr>
        <w:t>Tệp xử lý: B2/Form5.cs</w:t>
      </w:r>
    </w:p>
    <w:p w14:paraId="4951EFFA">
      <w:pPr>
        <w:spacing w:line="240" w:lineRule="auto"/>
        <w:jc w:val="both"/>
        <w:rPr>
          <w:rFonts w:hint="default" w:ascii="Times New Roman" w:hAnsi="Times New Roman" w:cs="Times New Roman"/>
        </w:rPr>
      </w:pPr>
      <w:r>
        <w:rPr>
          <w:rFonts w:hint="default" w:ascii="Times New Roman" w:hAnsi="Times New Roman" w:cs="Times New Roman"/>
        </w:rPr>
        <w:t>Chức năng: Đổi một số nguyên dương từ 1 đến 999 thành cách đọc tiếng Việt.</w:t>
      </w:r>
    </w:p>
    <w:p w14:paraId="7373A283">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Tách số thành hàng trăm, hàng chục và hàng đơn vị bằng phép chia nguyên và phép chia lấy dư. Ghép các từ tương ứng, xử lý các trường hợp lẻ, mười, mươi và biến thể mốt, tư, lăm ở hàng đơn vị.</w:t>
      </w:r>
    </w:p>
    <w:p w14:paraId="0B26ED5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5C1BCC2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072DC19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Form5</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3FF436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8ED339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Form5</w:t>
      </w:r>
      <w:r>
        <w:rPr>
          <w:rFonts w:hint="default" w:ascii="Cascadia Mono" w:hAnsi="Cascadia Mono" w:eastAsia="Cascadia Mono" w:cs="Cascadia Mono"/>
          <w:color w:val="000000"/>
          <w:sz w:val="18"/>
          <w:szCs w:val="18"/>
        </w:rPr>
        <w:t>()</w:t>
      </w:r>
    </w:p>
    <w:p w14:paraId="0905E13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541539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7AE1940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AD9FE2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2FA8A3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btnExe_Click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419AD32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02754F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(textBox1.Text.</w:t>
      </w:r>
      <w:r>
        <w:rPr>
          <w:rFonts w:hint="default" w:ascii="Cascadia Mono" w:hAnsi="Cascadia Mono" w:eastAsia="Cascadia Mono" w:cs="Cascadia Mono"/>
          <w:color w:val="74531F"/>
          <w:sz w:val="18"/>
          <w:szCs w:val="18"/>
        </w:rPr>
        <w:t>Trim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xml:space="preserve"> &lt; 1 ||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 xml:space="preserve"> &gt; 999)</w:t>
      </w:r>
    </w:p>
    <w:p w14:paraId="5F3DBA2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F43D33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7C66EC1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nhập một số nguyên dương từ 1 đến 999."</w:t>
      </w:r>
      <w:r>
        <w:rPr>
          <w:rFonts w:hint="default" w:ascii="Cascadia Mono" w:hAnsi="Cascadia Mono" w:eastAsia="Cascadia Mono" w:cs="Cascadia Mono"/>
          <w:color w:val="000000"/>
          <w:sz w:val="18"/>
          <w:szCs w:val="18"/>
        </w:rPr>
        <w:t>,</w:t>
      </w:r>
    </w:p>
    <w:p w14:paraId="3BDBC1C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"Dữ liệu không hợp lệ"</w:t>
      </w:r>
      <w:r>
        <w:rPr>
          <w:rFonts w:hint="default" w:ascii="Cascadia Mono" w:hAnsi="Cascadia Mono" w:eastAsia="Cascadia Mono" w:cs="Cascadia Mono"/>
          <w:color w:val="000000"/>
          <w:sz w:val="18"/>
          <w:szCs w:val="18"/>
        </w:rPr>
        <w:t>,</w:t>
      </w:r>
    </w:p>
    <w:p w14:paraId="621A81D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.OK,</w:t>
      </w:r>
    </w:p>
    <w:p w14:paraId="7BFFC0E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.Warning);</w:t>
      </w:r>
    </w:p>
    <w:p w14:paraId="072B70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10596D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AE2F42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FD5139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0073B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tbxResult.Text = </w:t>
      </w:r>
      <w:r>
        <w:rPr>
          <w:rFonts w:hint="default" w:ascii="Cascadia Mono" w:hAnsi="Cascadia Mono" w:eastAsia="Cascadia Mono" w:cs="Cascadia Mono"/>
          <w:color w:val="74531F"/>
          <w:sz w:val="18"/>
          <w:szCs w:val="18"/>
        </w:rPr>
        <w:t>DocSo</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w:t>
      </w:r>
    </w:p>
    <w:p w14:paraId="35A10B6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8C4CC3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52C1D3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btnCont_Click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205C918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54C366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317FAF1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tbxResult.</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1F1AAF7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textBox1.</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7B2A7EC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D5D011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D67F28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button3_Click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014DDA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FD9AC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6094746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"Bạn có chắc muốn thoát không?"</w:t>
      </w:r>
      <w:r>
        <w:rPr>
          <w:rFonts w:hint="default" w:ascii="Cascadia Mono" w:hAnsi="Cascadia Mono" w:eastAsia="Cascadia Mono" w:cs="Cascadia Mono"/>
          <w:color w:val="000000"/>
          <w:sz w:val="18"/>
          <w:szCs w:val="18"/>
        </w:rPr>
        <w:t>,</w:t>
      </w:r>
    </w:p>
    <w:p w14:paraId="4820194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 thoát"</w:t>
      </w:r>
      <w:r>
        <w:rPr>
          <w:rFonts w:hint="default" w:ascii="Cascadia Mono" w:hAnsi="Cascadia Mono" w:eastAsia="Cascadia Mono" w:cs="Cascadia Mono"/>
          <w:color w:val="000000"/>
          <w:sz w:val="18"/>
          <w:szCs w:val="18"/>
        </w:rPr>
        <w:t>,</w:t>
      </w:r>
    </w:p>
    <w:p w14:paraId="00C2F26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MessageBoxButtons.YesNo,</w:t>
      </w:r>
    </w:p>
    <w:p w14:paraId="25492C6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MessageBoxIcon.Question);</w:t>
      </w:r>
    </w:p>
    <w:p w14:paraId="5A8E89F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5DF782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(result == DialogResult.Yes)</w:t>
      </w:r>
    </w:p>
    <w:p w14:paraId="3BE7196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Close();</w:t>
      </w:r>
    </w:p>
    <w:p w14:paraId="036A93D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0DAC50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836167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DocSo</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number</w:t>
      </w:r>
      <w:r>
        <w:rPr>
          <w:rFonts w:hint="default" w:ascii="Cascadia Mono" w:hAnsi="Cascadia Mono" w:eastAsia="Cascadia Mono" w:cs="Cascadia Mono"/>
          <w:color w:val="000000"/>
          <w:sz w:val="18"/>
          <w:szCs w:val="18"/>
        </w:rPr>
        <w:t>)</w:t>
      </w:r>
    </w:p>
    <w:p w14:paraId="12F5F06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979A2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digits</w:t>
      </w:r>
      <w:r>
        <w:rPr>
          <w:rFonts w:hint="default" w:ascii="Cascadia Mono" w:hAnsi="Cascadia Mono" w:eastAsia="Cascadia Mono" w:cs="Cascadia Mono"/>
          <w:color w:val="000000"/>
          <w:sz w:val="18"/>
          <w:szCs w:val="18"/>
        </w:rPr>
        <w:t xml:space="preserve"> =</w:t>
      </w:r>
    </w:p>
    <w:p w14:paraId="5CCE7B7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6C7756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"Không"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"Một"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"Hai"</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"Ba"</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"Bốn"</w:t>
      </w:r>
      <w:r>
        <w:rPr>
          <w:rFonts w:hint="default" w:ascii="Cascadia Mono" w:hAnsi="Cascadia Mono" w:eastAsia="Cascadia Mono" w:cs="Cascadia Mono"/>
          <w:color w:val="000000"/>
          <w:sz w:val="18"/>
          <w:szCs w:val="18"/>
        </w:rPr>
        <w:t>,</w:t>
      </w:r>
    </w:p>
    <w:p w14:paraId="13CC0A9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"Năm"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"Sáu"</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"Bảy"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"Tám"</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"Chín"</w:t>
      </w:r>
    </w:p>
    <w:p w14:paraId="6483A4A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9E55DF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E7DD13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(number &lt; 10)</w:t>
      </w:r>
    </w:p>
    <w:p w14:paraId="7873668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digits[number];</w:t>
      </w:r>
    </w:p>
    <w:p w14:paraId="5DA76C7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DE4BE2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hundreds</w:t>
      </w:r>
      <w:r>
        <w:rPr>
          <w:rFonts w:hint="default" w:ascii="Cascadia Mono" w:hAnsi="Cascadia Mono" w:eastAsia="Cascadia Mono" w:cs="Cascadia Mono"/>
          <w:color w:val="000000"/>
          <w:sz w:val="18"/>
          <w:szCs w:val="18"/>
        </w:rPr>
        <w:t xml:space="preserve"> = number / 100;</w:t>
      </w:r>
    </w:p>
    <w:p w14:paraId="77935C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tens</w:t>
      </w:r>
      <w:r>
        <w:rPr>
          <w:rFonts w:hint="default" w:ascii="Cascadia Mono" w:hAnsi="Cascadia Mono" w:eastAsia="Cascadia Mono" w:cs="Cascadia Mono"/>
          <w:color w:val="000000"/>
          <w:sz w:val="18"/>
          <w:szCs w:val="18"/>
        </w:rPr>
        <w:t xml:space="preserve"> = number / 10 % 10;</w:t>
      </w:r>
    </w:p>
    <w:p w14:paraId="2A68523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units</w:t>
      </w:r>
      <w:r>
        <w:rPr>
          <w:rFonts w:hint="default" w:ascii="Cascadia Mono" w:hAnsi="Cascadia Mono" w:eastAsia="Cascadia Mono" w:cs="Cascadia Mono"/>
          <w:color w:val="000000"/>
          <w:sz w:val="18"/>
          <w:szCs w:val="18"/>
        </w:rPr>
        <w:t xml:space="preserve"> = number % 10;</w:t>
      </w:r>
    </w:p>
    <w:p w14:paraId="1F7A9E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.Empty;</w:t>
      </w:r>
    </w:p>
    <w:p w14:paraId="5D1A1DE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64A78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(hundreds &gt; 0)</w:t>
      </w:r>
    </w:p>
    <w:p w14:paraId="40EBA09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result = digits[hundreds] + </w:t>
      </w:r>
      <w:r>
        <w:rPr>
          <w:rFonts w:hint="default" w:ascii="Cascadia Mono" w:hAnsi="Cascadia Mono" w:eastAsia="Cascadia Mono" w:cs="Cascadia Mono"/>
          <w:color w:val="A31515"/>
          <w:sz w:val="18"/>
          <w:szCs w:val="18"/>
        </w:rPr>
        <w:t>" trăm"</w:t>
      </w:r>
      <w:r>
        <w:rPr>
          <w:rFonts w:hint="default" w:ascii="Cascadia Mono" w:hAnsi="Cascadia Mono" w:eastAsia="Cascadia Mono" w:cs="Cascadia Mono"/>
          <w:color w:val="000000"/>
          <w:sz w:val="18"/>
          <w:szCs w:val="18"/>
        </w:rPr>
        <w:t>;</w:t>
      </w:r>
    </w:p>
    <w:p w14:paraId="2FA0272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8F03BB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(tens &gt; 1)</w:t>
      </w:r>
    </w:p>
    <w:p w14:paraId="3B20D7F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49660A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result += </w:t>
      </w:r>
      <w:r>
        <w:rPr>
          <w:rFonts w:hint="default" w:ascii="Cascadia Mono" w:hAnsi="Cascadia Mono" w:eastAsia="Cascadia Mono" w:cs="Cascadia Mono"/>
          <w:color w:val="A31515"/>
          <w:sz w:val="18"/>
          <w:szCs w:val="18"/>
        </w:rPr>
        <w:t>" "</w:t>
      </w:r>
      <w:r>
        <w:rPr>
          <w:rFonts w:hint="default" w:ascii="Cascadia Mono" w:hAnsi="Cascadia Mono" w:eastAsia="Cascadia Mono" w:cs="Cascadia Mono"/>
          <w:color w:val="000000"/>
          <w:sz w:val="18"/>
          <w:szCs w:val="18"/>
        </w:rPr>
        <w:t xml:space="preserve"> + digits[tens] + </w:t>
      </w:r>
      <w:r>
        <w:rPr>
          <w:rFonts w:hint="default" w:ascii="Cascadia Mono" w:hAnsi="Cascadia Mono" w:eastAsia="Cascadia Mono" w:cs="Cascadia Mono"/>
          <w:color w:val="A31515"/>
          <w:sz w:val="18"/>
          <w:szCs w:val="18"/>
        </w:rPr>
        <w:t>" mươi"</w:t>
      </w:r>
      <w:r>
        <w:rPr>
          <w:rFonts w:hint="default" w:ascii="Cascadia Mono" w:hAnsi="Cascadia Mono" w:eastAsia="Cascadia Mono" w:cs="Cascadia Mono"/>
          <w:color w:val="000000"/>
          <w:sz w:val="18"/>
          <w:szCs w:val="18"/>
        </w:rPr>
        <w:t>;</w:t>
      </w:r>
    </w:p>
    <w:p w14:paraId="556B69D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result += DocChuSoHangDonVi(units, digits,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1CCB02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921FD1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(tens == 1)</w:t>
      </w:r>
    </w:p>
    <w:p w14:paraId="54C6466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65B527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result += </w:t>
      </w:r>
      <w:r>
        <w:rPr>
          <w:rFonts w:hint="default" w:ascii="Cascadia Mono" w:hAnsi="Cascadia Mono" w:eastAsia="Cascadia Mono" w:cs="Cascadia Mono"/>
          <w:color w:val="A31515"/>
          <w:sz w:val="18"/>
          <w:szCs w:val="18"/>
        </w:rPr>
        <w:t>" mười"</w:t>
      </w:r>
      <w:r>
        <w:rPr>
          <w:rFonts w:hint="default" w:ascii="Cascadia Mono" w:hAnsi="Cascadia Mono" w:eastAsia="Cascadia Mono" w:cs="Cascadia Mono"/>
          <w:color w:val="000000"/>
          <w:sz w:val="18"/>
          <w:szCs w:val="18"/>
        </w:rPr>
        <w:t>;</w:t>
      </w:r>
    </w:p>
    <w:p w14:paraId="6C2BB8F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result += DocChuSoHangDonVi(units, digits,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354BCDD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3C262C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(units &gt; 0)</w:t>
      </w:r>
    </w:p>
    <w:p w14:paraId="7A113A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48C508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result += hundreds &gt; 0 ? </w:t>
      </w:r>
      <w:r>
        <w:rPr>
          <w:rFonts w:hint="default" w:ascii="Cascadia Mono" w:hAnsi="Cascadia Mono" w:eastAsia="Cascadia Mono" w:cs="Cascadia Mono"/>
          <w:color w:val="A31515"/>
          <w:sz w:val="18"/>
          <w:szCs w:val="18"/>
        </w:rPr>
        <w:t>" lẻ "</w:t>
      </w:r>
      <w:r>
        <w:rPr>
          <w:rFonts w:hint="default" w:ascii="Cascadia Mono" w:hAnsi="Cascadia Mono" w:eastAsia="Cascadia Mono" w:cs="Cascadia Mono"/>
          <w:color w:val="000000"/>
          <w:sz w:val="18"/>
          <w:szCs w:val="18"/>
        </w:rPr>
        <w:t xml:space="preserve"> + digits[units] : digits[units];</w:t>
      </w:r>
    </w:p>
    <w:p w14:paraId="7424374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2AA31A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A49CF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result.Trim();</w:t>
      </w:r>
    </w:p>
    <w:p w14:paraId="04B7CD4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D76FDD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693CAC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DocChuSoHangDonVi</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units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digits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afterTwenty</w:t>
      </w:r>
      <w:r>
        <w:rPr>
          <w:rFonts w:hint="default" w:ascii="Cascadia Mono" w:hAnsi="Cascadia Mono" w:eastAsia="Cascadia Mono" w:cs="Cascadia Mono"/>
          <w:color w:val="000000"/>
          <w:sz w:val="18"/>
          <w:szCs w:val="18"/>
        </w:rPr>
        <w:t>)</w:t>
      </w:r>
    </w:p>
    <w:p w14:paraId="482EDF0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2B6DAD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units </w:t>
      </w:r>
      <w:r>
        <w:rPr>
          <w:rFonts w:hint="default" w:ascii="Cascadia Mono" w:hAnsi="Cascadia Mono" w:eastAsia="Cascadia Mono" w:cs="Cascadia Mono"/>
          <w:color w:val="8F08C4"/>
          <w:sz w:val="18"/>
          <w:szCs w:val="18"/>
        </w:rPr>
        <w:t>switch</w:t>
      </w:r>
    </w:p>
    <w:p w14:paraId="1AF9A60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757E46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0 =&gt;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.Empty,</w:t>
      </w:r>
    </w:p>
    <w:p w14:paraId="3619B08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1 =&gt; afterTwenty ? </w:t>
      </w:r>
      <w:r>
        <w:rPr>
          <w:rFonts w:hint="default" w:ascii="Cascadia Mono" w:hAnsi="Cascadia Mono" w:eastAsia="Cascadia Mono" w:cs="Cascadia Mono"/>
          <w:color w:val="A31515"/>
          <w:sz w:val="18"/>
          <w:szCs w:val="18"/>
        </w:rPr>
        <w:t>" mốt"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A31515"/>
          <w:sz w:val="18"/>
          <w:szCs w:val="18"/>
        </w:rPr>
        <w:t>" một"</w:t>
      </w:r>
      <w:r>
        <w:rPr>
          <w:rFonts w:hint="default" w:ascii="Cascadia Mono" w:hAnsi="Cascadia Mono" w:eastAsia="Cascadia Mono" w:cs="Cascadia Mono"/>
          <w:color w:val="000000"/>
          <w:sz w:val="18"/>
          <w:szCs w:val="18"/>
        </w:rPr>
        <w:t>,</w:t>
      </w:r>
    </w:p>
    <w:p w14:paraId="1F73647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4 =&gt; afterTwenty ? </w:t>
      </w:r>
      <w:r>
        <w:rPr>
          <w:rFonts w:hint="default" w:ascii="Cascadia Mono" w:hAnsi="Cascadia Mono" w:eastAsia="Cascadia Mono" w:cs="Cascadia Mono"/>
          <w:color w:val="A31515"/>
          <w:sz w:val="18"/>
          <w:szCs w:val="18"/>
        </w:rPr>
        <w:t>" tư"</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A31515"/>
          <w:sz w:val="18"/>
          <w:szCs w:val="18"/>
        </w:rPr>
        <w:t>" bốn"</w:t>
      </w:r>
      <w:r>
        <w:rPr>
          <w:rFonts w:hint="default" w:ascii="Cascadia Mono" w:hAnsi="Cascadia Mono" w:eastAsia="Cascadia Mono" w:cs="Cascadia Mono"/>
          <w:color w:val="000000"/>
          <w:sz w:val="18"/>
          <w:szCs w:val="18"/>
        </w:rPr>
        <w:t>,</w:t>
      </w:r>
    </w:p>
    <w:p w14:paraId="470C39D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5 =&gt; </w:t>
      </w:r>
      <w:r>
        <w:rPr>
          <w:rFonts w:hint="default" w:ascii="Cascadia Mono" w:hAnsi="Cascadia Mono" w:eastAsia="Cascadia Mono" w:cs="Cascadia Mono"/>
          <w:color w:val="A31515"/>
          <w:sz w:val="18"/>
          <w:szCs w:val="18"/>
        </w:rPr>
        <w:t>" lăm"</w:t>
      </w:r>
      <w:r>
        <w:rPr>
          <w:rFonts w:hint="default" w:ascii="Cascadia Mono" w:hAnsi="Cascadia Mono" w:eastAsia="Cascadia Mono" w:cs="Cascadia Mono"/>
          <w:color w:val="000000"/>
          <w:sz w:val="18"/>
          <w:szCs w:val="18"/>
        </w:rPr>
        <w:t>,</w:t>
      </w:r>
    </w:p>
    <w:p w14:paraId="50A0B4F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A31515"/>
          <w:sz w:val="18"/>
          <w:szCs w:val="18"/>
        </w:rPr>
        <w:t>" "</w:t>
      </w:r>
      <w:r>
        <w:rPr>
          <w:rFonts w:hint="default" w:ascii="Cascadia Mono" w:hAnsi="Cascadia Mono" w:eastAsia="Cascadia Mono" w:cs="Cascadia Mono"/>
          <w:color w:val="000000"/>
          <w:sz w:val="18"/>
          <w:szCs w:val="18"/>
        </w:rPr>
        <w:t xml:space="preserve"> + digits[units]</w:t>
      </w:r>
    </w:p>
    <w:p w14:paraId="0D411C9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42A742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A7D77A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0D07BA2">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2C2D8072">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105 đọc là Một trăm lẻ Năm; 215 đọc là Hai trăm mười lăm, đúng theo cách ghép chữ hiện tại trong code.</w:t>
      </w:r>
    </w:p>
    <w:p w14:paraId="1E31F288">
      <w:pPr>
        <w:pStyle w:val="3"/>
        <w:spacing w:line="240" w:lineRule="auto"/>
        <w:jc w:val="both"/>
        <w:rPr>
          <w:rFonts w:hint="default" w:ascii="Times New Roman" w:hAnsi="Times New Roman" w:cs="Times New Roman"/>
          <w:sz w:val="28"/>
          <w:szCs w:val="28"/>
        </w:rPr>
      </w:pPr>
      <w:bookmarkStart w:id="12" w:name="_Toc30427"/>
      <w:r>
        <w:rPr>
          <w:rFonts w:hint="default" w:ascii="Times New Roman" w:hAnsi="Times New Roman" w:cs="Times New Roman"/>
          <w:sz w:val="28"/>
          <w:szCs w:val="28"/>
        </w:rPr>
        <w:t>Bán vé và lựa chọn ghế</w:t>
      </w:r>
      <w:bookmarkEnd w:id="12"/>
    </w:p>
    <w:p w14:paraId="080C9020">
      <w:pPr>
        <w:spacing w:line="240" w:lineRule="auto"/>
        <w:jc w:val="both"/>
        <w:rPr>
          <w:rFonts w:hint="default" w:ascii="Times New Roman" w:hAnsi="Times New Roman" w:cs="Times New Roman"/>
        </w:rPr>
      </w:pPr>
      <w:r>
        <w:rPr>
          <w:rFonts w:hint="default" w:ascii="Times New Roman" w:hAnsi="Times New Roman" w:cs="Times New Roman"/>
        </w:rPr>
        <w:t>Tệp xử lý: B2/Form6.cs</w:t>
      </w:r>
    </w:p>
    <w:p w14:paraId="65138C0E">
      <w:pPr>
        <w:spacing w:line="240" w:lineRule="auto"/>
        <w:jc w:val="both"/>
        <w:rPr>
          <w:rFonts w:hint="default" w:ascii="Times New Roman" w:hAnsi="Times New Roman" w:cs="Times New Roman"/>
        </w:rPr>
      </w:pPr>
      <w:r>
        <w:rPr>
          <w:rFonts w:hint="default" w:ascii="Times New Roman" w:hAnsi="Times New Roman" w:cs="Times New Roman"/>
        </w:rPr>
        <w:t>Chức năng: Chọn hoặc bỏ chọn 15 ghế, xác nhận bán vé, hủy lựa chọn và tính tiền cho lượt mua.</w:t>
      </w:r>
    </w:p>
    <w:p w14:paraId="54D56742">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Dùng hai HashSet&lt;Button&gt; để quản lý ghế đang chọn và ghế đã bán, với màu trắng, xanh và vàng biểu thị từng trạng thái. Khi nhấn Chọn, cộng giá theo số ghế rồi chuyển các ghế sang trạng thái đã bán; nút Hủy bỏ chỉ bỏ các lựa chọn chưa bán.</w:t>
      </w:r>
    </w:p>
    <w:p w14:paraId="15471EA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408EA71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382533A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Form6</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5AE79A0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15CE5B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readonly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seats;</w:t>
      </w:r>
    </w:p>
    <w:p w14:paraId="26D787D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readonly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HashSet</w:t>
      </w:r>
      <w:r>
        <w:rPr>
          <w:rFonts w:hint="default" w:ascii="Cascadia Mono" w:hAnsi="Cascadia Mono" w:eastAsia="Cascadia Mono" w:cs="Cascadia Mono"/>
          <w:color w:val="000000"/>
          <w:sz w:val="18"/>
          <w:szCs w:val="18"/>
        </w:rPr>
        <w:t>&lt;</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&gt; selectedSeats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p>
    <w:p w14:paraId="51B37AD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readonly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HashSet</w:t>
      </w:r>
      <w:r>
        <w:rPr>
          <w:rFonts w:hint="default" w:ascii="Cascadia Mono" w:hAnsi="Cascadia Mono" w:eastAsia="Cascadia Mono" w:cs="Cascadia Mono"/>
          <w:color w:val="000000"/>
          <w:sz w:val="18"/>
          <w:szCs w:val="18"/>
        </w:rPr>
        <w:t>&lt;</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&gt; soldSeats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p>
    <w:p w14:paraId="79CEE4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0D007A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Form6</w:t>
      </w:r>
      <w:r>
        <w:rPr>
          <w:rFonts w:hint="default" w:ascii="Cascadia Mono" w:hAnsi="Cascadia Mono" w:eastAsia="Cascadia Mono" w:cs="Cascadia Mono"/>
          <w:color w:val="000000"/>
          <w:sz w:val="18"/>
          <w:szCs w:val="18"/>
        </w:rPr>
        <w:t>()</w:t>
      </w:r>
    </w:p>
    <w:p w14:paraId="49F20DE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30AA9D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38AA6F8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88C14F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seats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w:t>
      </w:r>
    </w:p>
    <w:p w14:paraId="54B461C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3074F2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button1, button2, button3, button4, button5,</w:t>
      </w:r>
    </w:p>
    <w:p w14:paraId="043711B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button6, button7, button8, button9, button10,</w:t>
      </w:r>
    </w:p>
    <w:p w14:paraId="6FD76A9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button11, button12, button13, button14, button15</w:t>
      </w:r>
    </w:p>
    <w:p w14:paraId="38ED71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1B539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57B60D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foreach</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in</w:t>
      </w:r>
      <w:r>
        <w:rPr>
          <w:rFonts w:hint="default" w:ascii="Cascadia Mono" w:hAnsi="Cascadia Mono" w:eastAsia="Cascadia Mono" w:cs="Cascadia Mono"/>
          <w:color w:val="000000"/>
          <w:sz w:val="18"/>
          <w:szCs w:val="18"/>
        </w:rPr>
        <w:t xml:space="preserve"> seats)</w:t>
      </w:r>
    </w:p>
    <w:p w14:paraId="29CF274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2BD3D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.UseVisualStyleBackColor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3DE1AC5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.BackColor = </w:t>
      </w:r>
      <w:r>
        <w:rPr>
          <w:rFonts w:hint="default" w:ascii="Cascadia Mono" w:hAnsi="Cascadia Mono" w:eastAsia="Cascadia Mono" w:cs="Cascadia Mono"/>
          <w:color w:val="2B91AF"/>
          <w:sz w:val="18"/>
          <w:szCs w:val="18"/>
        </w:rPr>
        <w:t>Color</w:t>
      </w:r>
      <w:r>
        <w:rPr>
          <w:rFonts w:hint="default" w:ascii="Cascadia Mono" w:hAnsi="Cascadia Mono" w:eastAsia="Cascadia Mono" w:cs="Cascadia Mono"/>
          <w:color w:val="000000"/>
          <w:sz w:val="18"/>
          <w:szCs w:val="18"/>
        </w:rPr>
        <w:t>.White;</w:t>
      </w:r>
    </w:p>
    <w:p w14:paraId="4D4D945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.Click += </w:t>
      </w:r>
      <w:r>
        <w:rPr>
          <w:rFonts w:hint="default" w:ascii="Cascadia Mono" w:hAnsi="Cascadia Mono" w:eastAsia="Cascadia Mono" w:cs="Cascadia Mono"/>
          <w:color w:val="74531F"/>
          <w:sz w:val="18"/>
          <w:szCs w:val="18"/>
        </w:rPr>
        <w:t>Seat_Click</w:t>
      </w:r>
      <w:r>
        <w:rPr>
          <w:rFonts w:hint="default" w:ascii="Cascadia Mono" w:hAnsi="Cascadia Mono" w:eastAsia="Cascadia Mono" w:cs="Cascadia Mono"/>
          <w:color w:val="000000"/>
          <w:sz w:val="18"/>
          <w:szCs w:val="18"/>
        </w:rPr>
        <w:t>;</w:t>
      </w:r>
    </w:p>
    <w:p w14:paraId="35565A1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A9DAA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04E11A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btnSelect.Click += </w:t>
      </w:r>
      <w:r>
        <w:rPr>
          <w:rFonts w:hint="default" w:ascii="Cascadia Mono" w:hAnsi="Cascadia Mono" w:eastAsia="Cascadia Mono" w:cs="Cascadia Mono"/>
          <w:color w:val="74531F"/>
          <w:sz w:val="18"/>
          <w:szCs w:val="18"/>
        </w:rPr>
        <w:t>btnSelect_Click</w:t>
      </w:r>
      <w:r>
        <w:rPr>
          <w:rFonts w:hint="default" w:ascii="Cascadia Mono" w:hAnsi="Cascadia Mono" w:eastAsia="Cascadia Mono" w:cs="Cascadia Mono"/>
          <w:color w:val="000000"/>
          <w:sz w:val="18"/>
          <w:szCs w:val="18"/>
        </w:rPr>
        <w:t>;</w:t>
      </w:r>
    </w:p>
    <w:p w14:paraId="539F612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btnCancel.Click += </w:t>
      </w:r>
      <w:r>
        <w:rPr>
          <w:rFonts w:hint="default" w:ascii="Cascadia Mono" w:hAnsi="Cascadia Mono" w:eastAsia="Cascadia Mono" w:cs="Cascadia Mono"/>
          <w:color w:val="74531F"/>
          <w:sz w:val="18"/>
          <w:szCs w:val="18"/>
        </w:rPr>
        <w:t>btnCancel_Click</w:t>
      </w:r>
      <w:r>
        <w:rPr>
          <w:rFonts w:hint="default" w:ascii="Cascadia Mono" w:hAnsi="Cascadia Mono" w:eastAsia="Cascadia Mono" w:cs="Cascadia Mono"/>
          <w:color w:val="000000"/>
          <w:sz w:val="18"/>
          <w:szCs w:val="18"/>
        </w:rPr>
        <w:t>;</w:t>
      </w:r>
    </w:p>
    <w:p w14:paraId="07831C9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btnEnd.Click += </w:t>
      </w:r>
      <w:r>
        <w:rPr>
          <w:rFonts w:hint="default" w:ascii="Cascadia Mono" w:hAnsi="Cascadia Mono" w:eastAsia="Cascadia Mono" w:cs="Cascadia Mono"/>
          <w:color w:val="74531F"/>
          <w:sz w:val="18"/>
          <w:szCs w:val="18"/>
        </w:rPr>
        <w:t>btnEnd_Click</w:t>
      </w:r>
      <w:r>
        <w:rPr>
          <w:rFonts w:hint="default" w:ascii="Cascadia Mono" w:hAnsi="Cascadia Mono" w:eastAsia="Cascadia Mono" w:cs="Cascadia Mono"/>
          <w:color w:val="000000"/>
          <w:sz w:val="18"/>
          <w:szCs w:val="18"/>
        </w:rPr>
        <w:t>;</w:t>
      </w:r>
    </w:p>
    <w:p w14:paraId="7544A0B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tbxTotal.Text = </w:t>
      </w:r>
      <w:r>
        <w:rPr>
          <w:rFonts w:hint="default" w:ascii="Cascadia Mono" w:hAnsi="Cascadia Mono" w:eastAsia="Cascadia Mono" w:cs="Cascadia Mono"/>
          <w:color w:val="A31515"/>
          <w:sz w:val="18"/>
          <w:szCs w:val="18"/>
        </w:rPr>
        <w:t>"0"</w:t>
      </w:r>
      <w:r>
        <w:rPr>
          <w:rFonts w:hint="default" w:ascii="Cascadia Mono" w:hAnsi="Cascadia Mono" w:eastAsia="Cascadia Mono" w:cs="Cascadia Mono"/>
          <w:color w:val="000000"/>
          <w:sz w:val="18"/>
          <w:szCs w:val="18"/>
        </w:rPr>
        <w:t>;</w:t>
      </w:r>
    </w:p>
    <w:p w14:paraId="23FB918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8B923C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BEB027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Seat_Click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46EEA88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3EBF6A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w:t>
      </w:r>
    </w:p>
    <w:p w14:paraId="7B5868E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2C71A5B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8BB0FC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(soldSeats.</w:t>
      </w:r>
      <w:r>
        <w:rPr>
          <w:rFonts w:hint="default" w:ascii="Cascadia Mono" w:hAnsi="Cascadia Mono" w:eastAsia="Cascadia Mono" w:cs="Cascadia Mono"/>
          <w:color w:val="74531F"/>
          <w:sz w:val="18"/>
          <w:szCs w:val="18"/>
        </w:rPr>
        <w:t>Contains</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w:t>
      </w:r>
    </w:p>
    <w:p w14:paraId="185ADF2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58E9BC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p>
    <w:p w14:paraId="05F995C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 xml:space="preserve">$"Ghế </w:t>
      </w:r>
      <w:r>
        <w:rPr>
          <w:rFonts w:hint="default" w:ascii="Cascadia Mono" w:hAnsi="Cascadia Mono" w:eastAsia="Cascadia Mono" w:cs="Cascadia Mono"/>
          <w:color w:val="000000"/>
          <w:sz w:val="18"/>
          <w:szCs w:val="18"/>
        </w:rPr>
        <w:t>{seat.Text}</w:t>
      </w:r>
      <w:r>
        <w:rPr>
          <w:rFonts w:hint="default" w:ascii="Cascadia Mono" w:hAnsi="Cascadia Mono" w:eastAsia="Cascadia Mono" w:cs="Cascadia Mono"/>
          <w:color w:val="A31515"/>
          <w:sz w:val="18"/>
          <w:szCs w:val="18"/>
        </w:rPr>
        <w:t xml:space="preserve"> đã được bán."</w:t>
      </w:r>
      <w:r>
        <w:rPr>
          <w:rFonts w:hint="default" w:ascii="Cascadia Mono" w:hAnsi="Cascadia Mono" w:eastAsia="Cascadia Mono" w:cs="Cascadia Mono"/>
          <w:color w:val="000000"/>
          <w:sz w:val="18"/>
          <w:szCs w:val="18"/>
        </w:rPr>
        <w:t>,</w:t>
      </w:r>
    </w:p>
    <w:p w14:paraId="586CEB2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"Ghế đã bán"</w:t>
      </w:r>
      <w:r>
        <w:rPr>
          <w:rFonts w:hint="default" w:ascii="Cascadia Mono" w:hAnsi="Cascadia Mono" w:eastAsia="Cascadia Mono" w:cs="Cascadia Mono"/>
          <w:color w:val="000000"/>
          <w:sz w:val="18"/>
          <w:szCs w:val="18"/>
        </w:rPr>
        <w:t>,</w:t>
      </w:r>
    </w:p>
    <w:p w14:paraId="3F75E4C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MessageBoxButtons.OK,</w:t>
      </w:r>
    </w:p>
    <w:p w14:paraId="2E5DA6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MessageBoxIcon.Information);</w:t>
      </w:r>
    </w:p>
    <w:p w14:paraId="447591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383F1DC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B3374B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877B6D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(selectedSeats.Add(seat))</w:t>
      </w:r>
    </w:p>
    <w:p w14:paraId="05A5ACD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seat.BackColor = Color.DodgerBlue;</w:t>
      </w:r>
    </w:p>
    <w:p w14:paraId="68D44A4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p>
    <w:p w14:paraId="5E8F65C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AB9BBA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selectedSeats.Remove(seat);</w:t>
      </w:r>
    </w:p>
    <w:p w14:paraId="01FDD84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seat.BackColor = Color.White;</w:t>
      </w:r>
    </w:p>
    <w:p w14:paraId="200B7A3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A5BC35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D6D788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C1B133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btnSelect_Click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EventArgs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69F16E1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A38465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(selectedSeats.Count == 0)</w:t>
      </w:r>
    </w:p>
    <w:p w14:paraId="1C05299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22B41E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MessageBox.Show(</w:t>
      </w:r>
    </w:p>
    <w:p w14:paraId="074DE01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"Vui lòng chọn ít nhất một ghế."</w:t>
      </w:r>
      <w:r>
        <w:rPr>
          <w:rFonts w:hint="default" w:ascii="Cascadia Mono" w:hAnsi="Cascadia Mono" w:eastAsia="Cascadia Mono" w:cs="Cascadia Mono"/>
          <w:color w:val="000000"/>
          <w:sz w:val="18"/>
          <w:szCs w:val="18"/>
        </w:rPr>
        <w:t>,</w:t>
      </w:r>
    </w:p>
    <w:p w14:paraId="0D5371D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"Chưa chọn ghế"</w:t>
      </w:r>
      <w:r>
        <w:rPr>
          <w:rFonts w:hint="default" w:ascii="Cascadia Mono" w:hAnsi="Cascadia Mono" w:eastAsia="Cascadia Mono" w:cs="Cascadia Mono"/>
          <w:color w:val="000000"/>
          <w:sz w:val="18"/>
          <w:szCs w:val="18"/>
        </w:rPr>
        <w:t>,</w:t>
      </w:r>
    </w:p>
    <w:p w14:paraId="6393609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MessageBoxButtons.OK,</w:t>
      </w:r>
    </w:p>
    <w:p w14:paraId="4A124B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MessageBoxIcon.Warning);</w:t>
      </w:r>
    </w:p>
    <w:p w14:paraId="3D1C8E7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36A02B1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739473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D90603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total</w:t>
      </w:r>
      <w:r>
        <w:rPr>
          <w:rFonts w:hint="default" w:ascii="Cascadia Mono" w:hAnsi="Cascadia Mono" w:eastAsia="Cascadia Mono" w:cs="Cascadia Mono"/>
          <w:color w:val="000000"/>
          <w:sz w:val="18"/>
          <w:szCs w:val="18"/>
        </w:rPr>
        <w:t xml:space="preserve"> = 0;</w:t>
      </w:r>
    </w:p>
    <w:p w14:paraId="554E88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foreach</w:t>
      </w:r>
      <w:r>
        <w:rPr>
          <w:rFonts w:hint="default" w:ascii="Cascadia Mono" w:hAnsi="Cascadia Mono" w:eastAsia="Cascadia Mono" w:cs="Cascadia Mono"/>
          <w:color w:val="000000"/>
          <w:sz w:val="18"/>
          <w:szCs w:val="18"/>
        </w:rPr>
        <w:t xml:space="preserve"> (Button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in</w:t>
      </w:r>
      <w:r>
        <w:rPr>
          <w:rFonts w:hint="default" w:ascii="Cascadia Mono" w:hAnsi="Cascadia Mono" w:eastAsia="Cascadia Mono" w:cs="Cascadia Mono"/>
          <w:color w:val="000000"/>
          <w:sz w:val="18"/>
          <w:szCs w:val="18"/>
        </w:rPr>
        <w:t xml:space="preserve"> selectedSeats)</w:t>
      </w:r>
    </w:p>
    <w:p w14:paraId="16941D1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1095E8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soldSeats.</w:t>
      </w:r>
      <w:r>
        <w:rPr>
          <w:rFonts w:hint="default" w:ascii="Cascadia Mono" w:hAnsi="Cascadia Mono" w:eastAsia="Cascadia Mono" w:cs="Cascadia Mono"/>
          <w:color w:val="74531F"/>
          <w:sz w:val="18"/>
          <w:szCs w:val="18"/>
        </w:rPr>
        <w:t>Add</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w:t>
      </w:r>
    </w:p>
    <w:p w14:paraId="7878B25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.BackColor = </w:t>
      </w:r>
      <w:r>
        <w:rPr>
          <w:rFonts w:hint="default" w:ascii="Cascadia Mono" w:hAnsi="Cascadia Mono" w:eastAsia="Cascadia Mono" w:cs="Cascadia Mono"/>
          <w:color w:val="2B91AF"/>
          <w:sz w:val="18"/>
          <w:szCs w:val="18"/>
        </w:rPr>
        <w:t>Color</w:t>
      </w:r>
      <w:r>
        <w:rPr>
          <w:rFonts w:hint="default" w:ascii="Cascadia Mono" w:hAnsi="Cascadia Mono" w:eastAsia="Cascadia Mono" w:cs="Cascadia Mono"/>
          <w:color w:val="000000"/>
          <w:sz w:val="18"/>
          <w:szCs w:val="18"/>
        </w:rPr>
        <w:t>.Gold;</w:t>
      </w:r>
    </w:p>
    <w:p w14:paraId="3AC44B9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total</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GetSeatPrice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w:t>
      </w:r>
    </w:p>
    <w:p w14:paraId="50C123D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3CCC40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A8359A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selectedSeats.</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313FF3C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tbxTotal.Text = </w:t>
      </w:r>
      <w:r>
        <w:rPr>
          <w:rFonts w:hint="default" w:ascii="Cascadia Mono" w:hAnsi="Cascadia Mono" w:eastAsia="Cascadia Mono" w:cs="Cascadia Mono"/>
          <w:color w:val="1F377F"/>
          <w:sz w:val="18"/>
          <w:szCs w:val="18"/>
        </w:rPr>
        <w:t>total</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ToString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"N0"</w:t>
      </w:r>
      <w:r>
        <w:rPr>
          <w:rFonts w:hint="default" w:ascii="Cascadia Mono" w:hAnsi="Cascadia Mono" w:eastAsia="Cascadia Mono" w:cs="Cascadia Mono"/>
          <w:color w:val="000000"/>
          <w:sz w:val="18"/>
          <w:szCs w:val="18"/>
        </w:rPr>
        <w:t>);</w:t>
      </w:r>
    </w:p>
    <w:p w14:paraId="7707DEC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75D321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4CF05B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btnCancel_Click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20D6CDA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359F25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foreach</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in</w:t>
      </w:r>
      <w:r>
        <w:rPr>
          <w:rFonts w:hint="default" w:ascii="Cascadia Mono" w:hAnsi="Cascadia Mono" w:eastAsia="Cascadia Mono" w:cs="Cascadia Mono"/>
          <w:color w:val="000000"/>
          <w:sz w:val="18"/>
          <w:szCs w:val="18"/>
        </w:rPr>
        <w:t xml:space="preserve"> selectedSeats)</w:t>
      </w:r>
    </w:p>
    <w:p w14:paraId="5D2A3CF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 xml:space="preserve">.BackColor = </w:t>
      </w:r>
      <w:r>
        <w:rPr>
          <w:rFonts w:hint="default" w:ascii="Cascadia Mono" w:hAnsi="Cascadia Mono" w:eastAsia="Cascadia Mono" w:cs="Cascadia Mono"/>
          <w:color w:val="2B91AF"/>
          <w:sz w:val="18"/>
          <w:szCs w:val="18"/>
        </w:rPr>
        <w:t>Color</w:t>
      </w:r>
      <w:r>
        <w:rPr>
          <w:rFonts w:hint="default" w:ascii="Cascadia Mono" w:hAnsi="Cascadia Mono" w:eastAsia="Cascadia Mono" w:cs="Cascadia Mono"/>
          <w:color w:val="000000"/>
          <w:sz w:val="18"/>
          <w:szCs w:val="18"/>
        </w:rPr>
        <w:t>.White;</w:t>
      </w:r>
    </w:p>
    <w:p w14:paraId="15B08B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30D92C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selectedSeats.</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1DEB525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tbxTotal.Text = </w:t>
      </w:r>
      <w:r>
        <w:rPr>
          <w:rFonts w:hint="default" w:ascii="Cascadia Mono" w:hAnsi="Cascadia Mono" w:eastAsia="Cascadia Mono" w:cs="Cascadia Mono"/>
          <w:color w:val="A31515"/>
          <w:sz w:val="18"/>
          <w:szCs w:val="18"/>
        </w:rPr>
        <w:t>"0"</w:t>
      </w:r>
      <w:r>
        <w:rPr>
          <w:rFonts w:hint="default" w:ascii="Cascadia Mono" w:hAnsi="Cascadia Mono" w:eastAsia="Cascadia Mono" w:cs="Cascadia Mono"/>
          <w:color w:val="000000"/>
          <w:sz w:val="18"/>
          <w:szCs w:val="18"/>
        </w:rPr>
        <w:t>;</w:t>
      </w:r>
    </w:p>
    <w:p w14:paraId="62EEB9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E87E7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3BEEA6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btnEnd_Click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71C0587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9C3C32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5FCCAC7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"Bạn có chắc muốn đóng form không?"</w:t>
      </w:r>
      <w:r>
        <w:rPr>
          <w:rFonts w:hint="default" w:ascii="Cascadia Mono" w:hAnsi="Cascadia Mono" w:eastAsia="Cascadia Mono" w:cs="Cascadia Mono"/>
          <w:color w:val="000000"/>
          <w:sz w:val="18"/>
          <w:szCs w:val="18"/>
        </w:rPr>
        <w:t>,</w:t>
      </w:r>
    </w:p>
    <w:p w14:paraId="2A3AE8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 đóng"</w:t>
      </w:r>
      <w:r>
        <w:rPr>
          <w:rFonts w:hint="default" w:ascii="Cascadia Mono" w:hAnsi="Cascadia Mono" w:eastAsia="Cascadia Mono" w:cs="Cascadia Mono"/>
          <w:color w:val="000000"/>
          <w:sz w:val="18"/>
          <w:szCs w:val="18"/>
        </w:rPr>
        <w:t>,</w:t>
      </w:r>
    </w:p>
    <w:p w14:paraId="63A51A7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.YesNo,</w:t>
      </w:r>
    </w:p>
    <w:p w14:paraId="30A3900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6EEE218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DBA56A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.Yes)</w:t>
      </w:r>
    </w:p>
    <w:p w14:paraId="643068B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Close</w:t>
      </w:r>
      <w:r>
        <w:rPr>
          <w:rFonts w:hint="default" w:ascii="Cascadia Mono" w:hAnsi="Cascadia Mono" w:eastAsia="Cascadia Mono" w:cs="Cascadia Mono"/>
          <w:color w:val="000000"/>
          <w:sz w:val="18"/>
          <w:szCs w:val="18"/>
        </w:rPr>
        <w:t>();</w:t>
      </w:r>
    </w:p>
    <w:p w14:paraId="7F0C7B0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ED8769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452100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GetSeatPrice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w:t>
      </w:r>
    </w:p>
    <w:p w14:paraId="77D160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4808C2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seatNumber</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Parse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seat</w:t>
      </w:r>
      <w:r>
        <w:rPr>
          <w:rFonts w:hint="default" w:ascii="Cascadia Mono" w:hAnsi="Cascadia Mono" w:eastAsia="Cascadia Mono" w:cs="Cascadia Mono"/>
          <w:color w:val="000000"/>
          <w:sz w:val="18"/>
          <w:szCs w:val="18"/>
        </w:rPr>
        <w:t>.Text);</w:t>
      </w:r>
    </w:p>
    <w:p w14:paraId="7A07344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seatNumber</w:t>
      </w:r>
      <w:r>
        <w:rPr>
          <w:rFonts w:hint="default" w:ascii="Cascadia Mono" w:hAnsi="Cascadia Mono" w:eastAsia="Cascadia Mono" w:cs="Cascadia Mono"/>
          <w:color w:val="000000"/>
          <w:sz w:val="18"/>
          <w:szCs w:val="18"/>
        </w:rPr>
        <w:t xml:space="preserve"> &lt;= 5 ? 1000 : </w:t>
      </w:r>
      <w:r>
        <w:rPr>
          <w:rFonts w:hint="default" w:ascii="Cascadia Mono" w:hAnsi="Cascadia Mono" w:eastAsia="Cascadia Mono" w:cs="Cascadia Mono"/>
          <w:color w:val="1F377F"/>
          <w:sz w:val="18"/>
          <w:szCs w:val="18"/>
        </w:rPr>
        <w:t>seatNumber</w:t>
      </w:r>
      <w:r>
        <w:rPr>
          <w:rFonts w:hint="default" w:ascii="Cascadia Mono" w:hAnsi="Cascadia Mono" w:eastAsia="Cascadia Mono" w:cs="Cascadia Mono"/>
          <w:color w:val="000000"/>
          <w:sz w:val="18"/>
          <w:szCs w:val="18"/>
        </w:rPr>
        <w:t xml:space="preserve"> &lt;= 10 ? 1500 : 2000;</w:t>
      </w:r>
    </w:p>
    <w:p w14:paraId="13DB1C7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58BBD7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FBF7769">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11AF7874">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Chọn ghế 1, 6 và 11 có tổng tiền 1.000 + 1.500 + 2.000 = 4.500.</w:t>
      </w:r>
    </w:p>
    <w:p w14:paraId="2FC32947">
      <w:pPr>
        <w:spacing w:line="240" w:lineRule="auto"/>
        <w:jc w:val="both"/>
        <w:rPr>
          <w:rFonts w:hint="default" w:ascii="Times New Roman" w:hAnsi="Times New Roman" w:cs="Times New Roman"/>
        </w:rPr>
      </w:pPr>
      <w:r>
        <w:rPr>
          <w:rFonts w:hint="default" w:ascii="Times New Roman" w:hAnsi="Times New Roman" w:cs="Times New Roman"/>
        </w:rPr>
        <w:t>Lưu ý: Thành tiền là tổng của lượt xác nhận gần nhất; trạng thái ghế chỉ lưu trong bộ nhớ của form.</w:t>
      </w:r>
    </w:p>
    <w:p w14:paraId="11B02D24">
      <w:pPr>
        <w:pStyle w:val="3"/>
        <w:spacing w:line="240" w:lineRule="auto"/>
        <w:jc w:val="both"/>
        <w:rPr>
          <w:rFonts w:hint="default" w:ascii="Times New Roman" w:hAnsi="Times New Roman" w:cs="Times New Roman"/>
          <w:sz w:val="28"/>
          <w:szCs w:val="28"/>
        </w:rPr>
      </w:pPr>
      <w:bookmarkStart w:id="13" w:name="_Toc8928"/>
      <w:r>
        <w:rPr>
          <w:rFonts w:hint="default" w:ascii="Times New Roman" w:hAnsi="Times New Roman" w:cs="Times New Roman"/>
          <w:sz w:val="28"/>
          <w:szCs w:val="28"/>
        </w:rPr>
        <w:t>Máy tính bỏ túi với biểu thức</w:t>
      </w:r>
      <w:bookmarkEnd w:id="13"/>
    </w:p>
    <w:p w14:paraId="550278EB">
      <w:pPr>
        <w:spacing w:line="240" w:lineRule="auto"/>
        <w:jc w:val="both"/>
        <w:rPr>
          <w:rFonts w:hint="default" w:ascii="Times New Roman" w:hAnsi="Times New Roman" w:cs="Times New Roman"/>
        </w:rPr>
      </w:pPr>
      <w:r>
        <w:rPr>
          <w:rFonts w:hint="default" w:ascii="Times New Roman" w:hAnsi="Times New Roman" w:cs="Times New Roman"/>
        </w:rPr>
        <w:t>Tệp xử lý: B2/Form7.cs; B2/BieuThucCalculator.cs</w:t>
      </w:r>
    </w:p>
    <w:p w14:paraId="6FDE16B1">
      <w:pPr>
        <w:spacing w:line="240" w:lineRule="auto"/>
        <w:jc w:val="both"/>
        <w:rPr>
          <w:rFonts w:hint="default" w:ascii="Times New Roman" w:hAnsi="Times New Roman" w:cs="Times New Roman"/>
        </w:rPr>
      </w:pPr>
      <w:r>
        <w:rPr>
          <w:rFonts w:hint="default" w:ascii="Times New Roman" w:hAnsi="Times New Roman" w:cs="Times New Roman"/>
        </w:rPr>
        <w:t>Chức năng: Nhập biểu thức bằng bàn phím hoặc nút bấm, hỗ trợ +, −, ×, /, lũy thừa, căn bậc hai và dấu ngoặc.</w:t>
      </w:r>
    </w:p>
    <w:p w14:paraId="47479CE4">
      <w:pPr>
        <w:spacing w:line="240" w:lineRule="auto"/>
        <w:jc w:val="both"/>
        <w:rPr>
          <w:rFonts w:hint="default" w:ascii="Times New Roman" w:hAnsi="Times New Roman" w:cs="Times New Roman"/>
        </w:rPr>
      </w:pPr>
      <w:r>
        <w:rPr>
          <w:rFonts w:hint="default" w:ascii="Times New Roman" w:hAnsi="Times New Roman" w:cs="Times New Roman"/>
          <w:b/>
        </w:rPr>
        <w:t xml:space="preserve">Cách làm: </w:t>
      </w:r>
      <w:r>
        <w:rPr>
          <w:rFonts w:hint="default" w:ascii="Times New Roman" w:hAnsi="Times New Roman" w:cs="Times New Roman"/>
        </w:rPr>
        <w:t>Các nút chèn ký tự tại vị trí con trỏ; nút bằng gọi bộ phân tích đệ quy trong BieuThucCalculator để xử lý từng cấp phép toán và ngoặc. Chương trình kiểm tra lỗi cú pháp, chia cho 0, căn số âm và kết quả không hữu hạn rồi hiển thị thông báo phù hợp.</w:t>
      </w:r>
    </w:p>
    <w:p w14:paraId="5990863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System.Globalization;</w:t>
      </w:r>
    </w:p>
    <w:p w14:paraId="6D7378D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697CBC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1CD8566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partial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Form7</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Form</w:t>
      </w:r>
    </w:p>
    <w:p w14:paraId="0E03B8E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6E5D73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Form7</w:t>
      </w:r>
      <w:r>
        <w:rPr>
          <w:rFonts w:hint="default" w:ascii="Cascadia Mono" w:hAnsi="Cascadia Mono" w:eastAsia="Cascadia Mono" w:cs="Cascadia Mono"/>
          <w:color w:val="000000"/>
          <w:sz w:val="18"/>
          <w:szCs w:val="18"/>
        </w:rPr>
        <w:t>()</w:t>
      </w:r>
    </w:p>
    <w:p w14:paraId="318685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A849A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InitializeComponent</w:t>
      </w:r>
      <w:r>
        <w:rPr>
          <w:rFonts w:hint="default" w:ascii="Cascadia Mono" w:hAnsi="Cascadia Mono" w:eastAsia="Cascadia Mono" w:cs="Cascadia Mono"/>
          <w:color w:val="000000"/>
          <w:sz w:val="18"/>
          <w:szCs w:val="18"/>
        </w:rPr>
        <w:t>();</w:t>
      </w:r>
    </w:p>
    <w:p w14:paraId="4AABE17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752C87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digitButtons</w:t>
      </w:r>
      <w:r>
        <w:rPr>
          <w:rFonts w:hint="default" w:ascii="Cascadia Mono" w:hAnsi="Cascadia Mono" w:eastAsia="Cascadia Mono" w:cs="Cascadia Mono"/>
          <w:color w:val="000000"/>
          <w:sz w:val="18"/>
          <w:szCs w:val="18"/>
        </w:rPr>
        <w:t xml:space="preserve"> =</w:t>
      </w:r>
    </w:p>
    <w:p w14:paraId="5577A6E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31F408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button10, button1, button2, button3, button4,</w:t>
      </w:r>
    </w:p>
    <w:p w14:paraId="420BAF8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button5, button6, button7, button8, button9</w:t>
      </w:r>
    </w:p>
    <w:p w14:paraId="3621F6C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40F1E0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F4336F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foreach</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Button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button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digitButtons</w:t>
      </w:r>
      <w:r>
        <w:rPr>
          <w:rFonts w:hint="default" w:ascii="Cascadia Mono" w:hAnsi="Cascadia Mono" w:eastAsia="Cascadia Mono" w:cs="Cascadia Mono"/>
          <w:color w:val="000000"/>
          <w:sz w:val="18"/>
          <w:szCs w:val="18"/>
        </w:rPr>
        <w:t>)</w:t>
      </w:r>
    </w:p>
    <w:p w14:paraId="53BF224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button</w:t>
      </w:r>
      <w:r>
        <w:rPr>
          <w:rFonts w:hint="default" w:ascii="Cascadia Mono" w:hAnsi="Cascadia Mono" w:eastAsia="Cascadia Mono" w:cs="Cascadia Mono"/>
          <w:color w:val="000000"/>
          <w:sz w:val="18"/>
          <w:szCs w:val="18"/>
        </w:rPr>
        <w:t>.Click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button</w:t>
      </w:r>
      <w:r>
        <w:rPr>
          <w:rFonts w:hint="default" w:ascii="Cascadia Mono" w:hAnsi="Cascadia Mono" w:eastAsia="Cascadia Mono" w:cs="Cascadia Mono"/>
          <w:color w:val="000000"/>
          <w:sz w:val="18"/>
          <w:szCs w:val="18"/>
        </w:rPr>
        <w:t>.Text);</w:t>
      </w:r>
    </w:p>
    <w:p w14:paraId="767A638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C521D5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buttonPLUS.Click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3FBD725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buttonSUB.Click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435404F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buttonMUL.Click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0B5D7AB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buttonDIV.Click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7D54F8B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buttonEXP.Click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0BE322B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buttonSQRT.Click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"sqrt("</w:t>
      </w:r>
      <w:r>
        <w:rPr>
          <w:rFonts w:hint="default" w:ascii="Cascadia Mono" w:hAnsi="Cascadia Mono" w:eastAsia="Cascadia Mono" w:cs="Cascadia Mono"/>
          <w:color w:val="000000"/>
          <w:sz w:val="18"/>
          <w:szCs w:val="18"/>
        </w:rPr>
        <w:t>);</w:t>
      </w:r>
    </w:p>
    <w:p w14:paraId="5DA0F27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buttonOBracket.Click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78FCB14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buttonCBracket.Click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=&gt;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1FDD247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button12.Click +=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_</w:t>
      </w:r>
      <w:r>
        <w:rPr>
          <w:rFonts w:hint="default" w:ascii="Cascadia Mono" w:hAnsi="Cascadia Mono" w:eastAsia="Cascadia Mono" w:cs="Cascadia Mono"/>
          <w:color w:val="000000"/>
          <w:sz w:val="18"/>
          <w:szCs w:val="18"/>
        </w:rPr>
        <w:t>) =&gt; txtBieuThuc.</w:t>
      </w:r>
      <w:r>
        <w:rPr>
          <w:rFonts w:hint="default" w:ascii="Cascadia Mono" w:hAnsi="Cascadia Mono" w:eastAsia="Cascadia Mono" w:cs="Cascadia Mono"/>
          <w:color w:val="74531F"/>
          <w:sz w:val="18"/>
          <w:szCs w:val="18"/>
        </w:rPr>
        <w:t>Clear</w:t>
      </w:r>
      <w:r>
        <w:rPr>
          <w:rFonts w:hint="default" w:ascii="Cascadia Mono" w:hAnsi="Cascadia Mono" w:eastAsia="Cascadia Mono" w:cs="Cascadia Mono"/>
          <w:color w:val="000000"/>
          <w:sz w:val="18"/>
          <w:szCs w:val="18"/>
        </w:rPr>
        <w:t>();</w:t>
      </w:r>
    </w:p>
    <w:p w14:paraId="51EB3AB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button11.Click += </w:t>
      </w:r>
      <w:r>
        <w:rPr>
          <w:rFonts w:hint="default" w:ascii="Cascadia Mono" w:hAnsi="Cascadia Mono" w:eastAsia="Cascadia Mono" w:cs="Cascadia Mono"/>
          <w:color w:val="74531F"/>
          <w:sz w:val="18"/>
          <w:szCs w:val="18"/>
        </w:rPr>
        <w:t>btnBang_Click</w:t>
      </w:r>
      <w:r>
        <w:rPr>
          <w:rFonts w:hint="default" w:ascii="Cascadia Mono" w:hAnsi="Cascadia Mono" w:eastAsia="Cascadia Mono" w:cs="Cascadia Mono"/>
          <w:color w:val="000000"/>
          <w:sz w:val="18"/>
          <w:szCs w:val="18"/>
        </w:rPr>
        <w:t>;</w:t>
      </w:r>
    </w:p>
    <w:p w14:paraId="103AA29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txtBieuThuc.KeyPress += </w:t>
      </w:r>
      <w:r>
        <w:rPr>
          <w:rFonts w:hint="default" w:ascii="Cascadia Mono" w:hAnsi="Cascadia Mono" w:eastAsia="Cascadia Mono" w:cs="Cascadia Mono"/>
          <w:color w:val="74531F"/>
          <w:sz w:val="18"/>
          <w:szCs w:val="18"/>
        </w:rPr>
        <w:t>txtBieuThuc_KeyPress</w:t>
      </w:r>
      <w:r>
        <w:rPr>
          <w:rFonts w:hint="default" w:ascii="Cascadia Mono" w:hAnsi="Cascadia Mono" w:eastAsia="Cascadia Mono" w:cs="Cascadia Mono"/>
          <w:color w:val="000000"/>
          <w:sz w:val="18"/>
          <w:szCs w:val="18"/>
        </w:rPr>
        <w:t>;</w:t>
      </w:r>
    </w:p>
    <w:p w14:paraId="264C636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FormClosing += </w:t>
      </w:r>
      <w:r>
        <w:rPr>
          <w:rFonts w:hint="default" w:ascii="Cascadia Mono" w:hAnsi="Cascadia Mono" w:eastAsia="Cascadia Mono" w:cs="Cascadia Mono"/>
          <w:color w:val="74531F"/>
          <w:sz w:val="18"/>
          <w:szCs w:val="18"/>
        </w:rPr>
        <w:t>Form7_FormClosing</w:t>
      </w:r>
      <w:r>
        <w:rPr>
          <w:rFonts w:hint="default" w:ascii="Cascadia Mono" w:hAnsi="Cascadia Mono" w:eastAsia="Cascadia Mono" w:cs="Cascadia Mono"/>
          <w:color w:val="000000"/>
          <w:sz w:val="18"/>
          <w:szCs w:val="18"/>
        </w:rPr>
        <w:t>;</w:t>
      </w:r>
    </w:p>
    <w:p w14:paraId="3DE625C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C7ECA0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3B5D54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TextBox</w:t>
      </w:r>
      <w:r>
        <w:rPr>
          <w:rFonts w:hint="default" w:ascii="Cascadia Mono" w:hAnsi="Cascadia Mono" w:eastAsia="Cascadia Mono" w:cs="Cascadia Mono"/>
          <w:color w:val="000000"/>
          <w:sz w:val="18"/>
          <w:szCs w:val="18"/>
        </w:rPr>
        <w:t xml:space="preserve"> txtBieuThuc =&gt; tbxTotal;</w:t>
      </w:r>
    </w:p>
    <w:p w14:paraId="5E4D118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DA24C5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ChenKyTu</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4A31E19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734EDA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selectionStart</w:t>
      </w:r>
      <w:r>
        <w:rPr>
          <w:rFonts w:hint="default" w:ascii="Cascadia Mono" w:hAnsi="Cascadia Mono" w:eastAsia="Cascadia Mono" w:cs="Cascadia Mono"/>
          <w:color w:val="000000"/>
          <w:sz w:val="18"/>
          <w:szCs w:val="18"/>
        </w:rPr>
        <w:t xml:space="preserve"> = txtBieuThuc.SelectionStart;</w:t>
      </w:r>
    </w:p>
    <w:p w14:paraId="3CCD10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txtBieuThuc.Text = txtBieuThuc.Text.</w:t>
      </w:r>
      <w:r>
        <w:rPr>
          <w:rFonts w:hint="default" w:ascii="Cascadia Mono" w:hAnsi="Cascadia Mono" w:eastAsia="Cascadia Mono" w:cs="Cascadia Mono"/>
          <w:color w:val="74531F"/>
          <w:sz w:val="18"/>
          <w:szCs w:val="18"/>
        </w:rPr>
        <w:t>Insert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selectionStart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61833AB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txtBieuThuc.SelectionStart = </w:t>
      </w:r>
      <w:r>
        <w:rPr>
          <w:rFonts w:hint="default" w:ascii="Cascadia Mono" w:hAnsi="Cascadia Mono" w:eastAsia="Cascadia Mono" w:cs="Cascadia Mono"/>
          <w:color w:val="1F377F"/>
          <w:sz w:val="18"/>
          <w:szCs w:val="18"/>
        </w:rPr>
        <w:t>selectionStart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.Length;</w:t>
      </w:r>
    </w:p>
    <w:p w14:paraId="022AD1B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txtBieuThuc.</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0CFFE93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016295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4B681C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btnBang_Click</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123022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347B2B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try</w:t>
      </w:r>
    </w:p>
    <w:p w14:paraId="6762447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5BA434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BieuThucCalculator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Tinh</w:t>
      </w:r>
      <w:r>
        <w:rPr>
          <w:rFonts w:hint="default" w:ascii="Cascadia Mono" w:hAnsi="Cascadia Mono" w:eastAsia="Cascadia Mono" w:cs="Cascadia Mono"/>
          <w:color w:val="000000"/>
          <w:sz w:val="18"/>
          <w:szCs w:val="18"/>
        </w:rPr>
        <w:t>(txtBieuThuc.Text);</w:t>
      </w:r>
    </w:p>
    <w:p w14:paraId="7ECBC1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txtBieuThuc.Text =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ToString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"G15"</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CultureInfo</w:t>
      </w:r>
      <w:r>
        <w:rPr>
          <w:rFonts w:hint="default" w:ascii="Cascadia Mono" w:hAnsi="Cascadia Mono" w:eastAsia="Cascadia Mono" w:cs="Cascadia Mono"/>
          <w:color w:val="000000"/>
          <w:sz w:val="18"/>
          <w:szCs w:val="18"/>
        </w:rPr>
        <w:t>.InvariantCulture);</w:t>
      </w:r>
    </w:p>
    <w:p w14:paraId="1E5423E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txtBieuThuc.SelectionStart = txtBieuThuc.Text.Length;</w:t>
      </w:r>
    </w:p>
    <w:p w14:paraId="2816A18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B45BB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catch</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DivideByZeroException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exception</w:t>
      </w:r>
      <w:r>
        <w:rPr>
          <w:rFonts w:hint="default" w:ascii="Cascadia Mono" w:hAnsi="Cascadia Mono" w:eastAsia="Cascadia Mono" w:cs="Cascadia Mono"/>
          <w:color w:val="000000"/>
          <w:sz w:val="18"/>
          <w:szCs w:val="18"/>
        </w:rPr>
        <w:t>)</w:t>
      </w:r>
    </w:p>
    <w:p w14:paraId="4067835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B6F99B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HienThiLoi</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exception</w:t>
      </w:r>
      <w:r>
        <w:rPr>
          <w:rFonts w:hint="default" w:ascii="Cascadia Mono" w:hAnsi="Cascadia Mono" w:eastAsia="Cascadia Mono" w:cs="Cascadia Mono"/>
          <w:color w:val="000000"/>
          <w:sz w:val="18"/>
          <w:szCs w:val="18"/>
        </w:rPr>
        <w:t>.Message);</w:t>
      </w:r>
    </w:p>
    <w:p w14:paraId="076842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1536F7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catch</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ArithmeticException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exception</w:t>
      </w:r>
      <w:r>
        <w:rPr>
          <w:rFonts w:hint="default" w:ascii="Cascadia Mono" w:hAnsi="Cascadia Mono" w:eastAsia="Cascadia Mono" w:cs="Cascadia Mono"/>
          <w:color w:val="000000"/>
          <w:sz w:val="18"/>
          <w:szCs w:val="18"/>
        </w:rPr>
        <w:t>)</w:t>
      </w:r>
    </w:p>
    <w:p w14:paraId="3E7BE32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654529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HienThiLoi</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exception</w:t>
      </w:r>
      <w:r>
        <w:rPr>
          <w:rFonts w:hint="default" w:ascii="Cascadia Mono" w:hAnsi="Cascadia Mono" w:eastAsia="Cascadia Mono" w:cs="Cascadia Mono"/>
          <w:color w:val="000000"/>
          <w:sz w:val="18"/>
          <w:szCs w:val="18"/>
        </w:rPr>
        <w:t>.Message);</w:t>
      </w:r>
    </w:p>
    <w:p w14:paraId="4571D8E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8083A0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catch</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exception</w:t>
      </w:r>
      <w:r>
        <w:rPr>
          <w:rFonts w:hint="default" w:ascii="Cascadia Mono" w:hAnsi="Cascadia Mono" w:eastAsia="Cascadia Mono" w:cs="Cascadia Mono"/>
          <w:color w:val="000000"/>
          <w:sz w:val="18"/>
          <w:szCs w:val="18"/>
        </w:rPr>
        <w:t>)</w:t>
      </w:r>
    </w:p>
    <w:p w14:paraId="1E14752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4FE59D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HienThiLoi</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exception</w:t>
      </w:r>
      <w:r>
        <w:rPr>
          <w:rFonts w:hint="default" w:ascii="Cascadia Mono" w:hAnsi="Cascadia Mono" w:eastAsia="Cascadia Mono" w:cs="Cascadia Mono"/>
          <w:color w:val="000000"/>
          <w:sz w:val="18"/>
          <w:szCs w:val="18"/>
        </w:rPr>
        <w:t>.Message);</w:t>
      </w:r>
    </w:p>
    <w:p w14:paraId="3417D8E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A2A1DA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5B53E8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B527DC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txtBieuThuc_KeyPress</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KeyPressEventArgs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20BB50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937091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IsControl</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.KeyChar) ||</w:t>
      </w:r>
    </w:p>
    <w:p w14:paraId="5AD62E9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IsDigit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.KeyChar) ||</w:t>
      </w:r>
    </w:p>
    <w:p w14:paraId="31BF1A6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".+-*/^()sqrt"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Contains</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.KeyChar))</w:t>
      </w:r>
    </w:p>
    <w:p w14:paraId="3D7322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AC80AA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w:t>
      </w:r>
    </w:p>
    <w:p w14:paraId="53A9CD9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D84897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1EC44A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.Handled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1C56E4F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D0D752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B59DCD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HienThiLoi</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message</w:t>
      </w:r>
      <w:r>
        <w:rPr>
          <w:rFonts w:hint="default" w:ascii="Cascadia Mono" w:hAnsi="Cascadia Mono" w:eastAsia="Cascadia Mono" w:cs="Cascadia Mono"/>
          <w:color w:val="000000"/>
          <w:sz w:val="18"/>
          <w:szCs w:val="18"/>
        </w:rPr>
        <w:t>)</w:t>
      </w:r>
    </w:p>
    <w:p w14:paraId="709541E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169A82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message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"Lỗi biểu thức"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 xml:space="preserve">.OK,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.Warning);</w:t>
      </w:r>
    </w:p>
    <w:p w14:paraId="2B4A541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txtBieuThuc.</w:t>
      </w:r>
      <w:r>
        <w:rPr>
          <w:rFonts w:hint="default" w:ascii="Cascadia Mono" w:hAnsi="Cascadia Mono" w:eastAsia="Cascadia Mono" w:cs="Cascadia Mono"/>
          <w:color w:val="74531F"/>
          <w:sz w:val="18"/>
          <w:szCs w:val="18"/>
        </w:rPr>
        <w:t>Focus</w:t>
      </w:r>
      <w:r>
        <w:rPr>
          <w:rFonts w:hint="default" w:ascii="Cascadia Mono" w:hAnsi="Cascadia Mono" w:eastAsia="Cascadia Mono" w:cs="Cascadia Mono"/>
          <w:color w:val="000000"/>
          <w:sz w:val="18"/>
          <w:szCs w:val="18"/>
        </w:rPr>
        <w:t>();</w:t>
      </w:r>
    </w:p>
    <w:p w14:paraId="38FE82C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E4EC70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5F1FD8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Form7_FormClosing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object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sender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FormClosingEventArgs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w:t>
      </w:r>
    </w:p>
    <w:p w14:paraId="051ADE7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430223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MessageBox</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Show</w:t>
      </w:r>
      <w:r>
        <w:rPr>
          <w:rFonts w:hint="default" w:ascii="Cascadia Mono" w:hAnsi="Cascadia Mono" w:eastAsia="Cascadia Mono" w:cs="Cascadia Mono"/>
          <w:color w:val="000000"/>
          <w:sz w:val="18"/>
          <w:szCs w:val="18"/>
        </w:rPr>
        <w:t>(</w:t>
      </w:r>
    </w:p>
    <w:p w14:paraId="395F4FC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"Bạn có chắc muốn đóng máy tính không?"</w:t>
      </w:r>
      <w:r>
        <w:rPr>
          <w:rFonts w:hint="default" w:ascii="Cascadia Mono" w:hAnsi="Cascadia Mono" w:eastAsia="Cascadia Mono" w:cs="Cascadia Mono"/>
          <w:color w:val="000000"/>
          <w:sz w:val="18"/>
          <w:szCs w:val="18"/>
        </w:rPr>
        <w:t>,</w:t>
      </w:r>
    </w:p>
    <w:p w14:paraId="19E2B3A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"Xác nhận đóng"</w:t>
      </w:r>
      <w:r>
        <w:rPr>
          <w:rFonts w:hint="default" w:ascii="Cascadia Mono" w:hAnsi="Cascadia Mono" w:eastAsia="Cascadia Mono" w:cs="Cascadia Mono"/>
          <w:color w:val="000000"/>
          <w:sz w:val="18"/>
          <w:szCs w:val="18"/>
        </w:rPr>
        <w:t>,</w:t>
      </w:r>
    </w:p>
    <w:p w14:paraId="46E642C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MessageBoxButtons</w:t>
      </w:r>
      <w:r>
        <w:rPr>
          <w:rFonts w:hint="default" w:ascii="Cascadia Mono" w:hAnsi="Cascadia Mono" w:eastAsia="Cascadia Mono" w:cs="Cascadia Mono"/>
          <w:color w:val="000000"/>
          <w:sz w:val="18"/>
          <w:szCs w:val="18"/>
        </w:rPr>
        <w:t>.YesNo,</w:t>
      </w:r>
    </w:p>
    <w:p w14:paraId="7696639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MessageBoxIcon</w:t>
      </w:r>
      <w:r>
        <w:rPr>
          <w:rFonts w:hint="default" w:ascii="Cascadia Mono" w:hAnsi="Cascadia Mono" w:eastAsia="Cascadia Mono" w:cs="Cascadia Mono"/>
          <w:color w:val="000000"/>
          <w:sz w:val="18"/>
          <w:szCs w:val="18"/>
        </w:rPr>
        <w:t>.Question);</w:t>
      </w:r>
    </w:p>
    <w:p w14:paraId="4FD34BD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8E9266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DialogResult</w:t>
      </w:r>
      <w:r>
        <w:rPr>
          <w:rFonts w:hint="default" w:ascii="Cascadia Mono" w:hAnsi="Cascadia Mono" w:eastAsia="Cascadia Mono" w:cs="Cascadia Mono"/>
          <w:color w:val="000000"/>
          <w:sz w:val="18"/>
          <w:szCs w:val="18"/>
        </w:rPr>
        <w:t>.No)</w:t>
      </w:r>
    </w:p>
    <w:p w14:paraId="7B60798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w:t>
      </w:r>
      <w:r>
        <w:rPr>
          <w:rFonts w:hint="default" w:ascii="Cascadia Mono" w:hAnsi="Cascadia Mono" w:eastAsia="Cascadia Mono" w:cs="Cascadia Mono"/>
          <w:color w:val="000000"/>
          <w:sz w:val="18"/>
          <w:szCs w:val="18"/>
        </w:rPr>
        <w:t xml:space="preserve">.Cancel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32EE030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41F551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92B73AC">
      <w:pPr>
        <w:pStyle w:val="20"/>
        <w:keepNext w:val="0"/>
        <w:keepLines w:val="0"/>
        <w:widowControl/>
        <w:suppressLineNumbers w:val="0"/>
        <w:spacing w:line="240" w:lineRule="auto"/>
        <w:rPr>
          <w:rFonts w:hint="default" w:ascii="Times New Roman" w:hAnsi="Times New Roman" w:cs="Times New Roman"/>
        </w:rPr>
      </w:pPr>
      <w:r>
        <w:rPr>
          <w:rFonts w:hint="default" w:ascii="Cascadia Mono" w:hAnsi="Cascadia Mono" w:eastAsia="Cascadia Mono" w:cs="Cascadia Mono"/>
          <w:color w:val="000000"/>
          <w:sz w:val="18"/>
          <w:szCs w:val="18"/>
        </w:rPr>
        <w:t>}</w:t>
      </w:r>
    </w:p>
    <w:p w14:paraId="65CE0353">
      <w:pPr>
        <w:spacing w:line="240" w:lineRule="auto"/>
        <w:jc w:val="both"/>
        <w:rPr>
          <w:rFonts w:hint="default" w:ascii="Times New Roman" w:hAnsi="Times New Roman" w:cs="Times New Roman"/>
        </w:rPr>
      </w:pPr>
      <w:r>
        <w:rPr>
          <w:rFonts w:hint="default" w:ascii="Times New Roman" w:hAnsi="Times New Roman" w:cs="Times New Roman"/>
        </w:rPr>
        <w:t>Ví dụ theo logic chương trình: 2+3*4 cho 14; (2+3)*4 cho 20; sqrt(16)+2^3 cho 12.</w:t>
      </w:r>
    </w:p>
    <w:p w14:paraId="5663D6C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Times New Roman" w:hAnsi="Times New Roman" w:cs="Times New Roman"/>
          <w:lang w:val="en-US"/>
        </w:rPr>
        <w:t>Triển khai thêm class điều kiện cho các biểu thức toán học:</w:t>
      </w:r>
      <w:r>
        <w:rPr>
          <w:rFonts w:hint="default" w:cs="Times New Roman"/>
          <w:lang w:val="en-US"/>
        </w:rPr>
        <w:br w:type="textWrapping"/>
      </w:r>
      <w:r>
        <w:rPr>
          <w:rFonts w:hint="default" w:ascii="Cascadia Mono" w:hAnsi="Cascadia Mono" w:eastAsia="Cascadia Mono" w:cs="Cascadia Mono"/>
          <w:color w:val="0000FF"/>
          <w:sz w:val="18"/>
          <w:szCs w:val="18"/>
        </w:rPr>
        <w:t>using</w:t>
      </w:r>
      <w:r>
        <w:rPr>
          <w:rFonts w:hint="default" w:ascii="Cascadia Mono" w:hAnsi="Cascadia Mono" w:eastAsia="Cascadia Mono" w:cs="Cascadia Mono"/>
          <w:color w:val="000000"/>
          <w:sz w:val="18"/>
          <w:szCs w:val="18"/>
        </w:rPr>
        <w:t xml:space="preserve"> System.Globalization;</w:t>
      </w:r>
    </w:p>
    <w:p w14:paraId="7F54AEA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namespace</w:t>
      </w:r>
      <w:r>
        <w:rPr>
          <w:rFonts w:hint="default" w:ascii="Cascadia Mono" w:hAnsi="Cascadia Mono" w:eastAsia="Cascadia Mono" w:cs="Cascadia Mono"/>
          <w:color w:val="000000"/>
          <w:sz w:val="18"/>
          <w:szCs w:val="18"/>
        </w:rPr>
        <w:t xml:space="preserve"> WinForms.B21;</w:t>
      </w:r>
    </w:p>
    <w:p w14:paraId="1EBD23E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BieuThucCalculator</w:t>
      </w:r>
    </w:p>
    <w:p w14:paraId="44114D2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w:t>
      </w:r>
    </w:p>
    <w:p w14:paraId="4485CF1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static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Tinh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expression</w:t>
      </w:r>
      <w:r>
        <w:rPr>
          <w:rFonts w:hint="default" w:ascii="Cascadia Mono" w:hAnsi="Cascadia Mono" w:eastAsia="Cascadia Mono" w:cs="Cascadia Mono"/>
          <w:color w:val="000000"/>
          <w:sz w:val="18"/>
          <w:szCs w:val="18"/>
        </w:rPr>
        <w:t>)</w:t>
      </w:r>
    </w:p>
    <w:p w14:paraId="1AEDC78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ACA026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IsNullOrWhiteSpace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expression</w:t>
      </w:r>
      <w:r>
        <w:rPr>
          <w:rFonts w:hint="default" w:ascii="Cascadia Mono" w:hAnsi="Cascadia Mono" w:eastAsia="Cascadia Mono" w:cs="Cascadia Mono"/>
          <w:color w:val="000000"/>
          <w:sz w:val="18"/>
          <w:szCs w:val="18"/>
        </w:rPr>
        <w:t>))</w:t>
      </w:r>
    </w:p>
    <w:p w14:paraId="145CB7D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"Biểu thức không được để trống."</w:t>
      </w:r>
      <w:r>
        <w:rPr>
          <w:rFonts w:hint="default" w:ascii="Cascadia Mono" w:hAnsi="Cascadia Mono" w:eastAsia="Cascadia Mono" w:cs="Cascadia Mono"/>
          <w:color w:val="000000"/>
          <w:sz w:val="18"/>
          <w:szCs w:val="18"/>
        </w:rPr>
        <w:t>);</w:t>
      </w:r>
    </w:p>
    <w:p w14:paraId="4498D45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CA63E3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parser</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Parser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expression</w:t>
      </w:r>
      <w:r>
        <w:rPr>
          <w:rFonts w:hint="default" w:ascii="Cascadia Mono" w:hAnsi="Cascadia Mono" w:eastAsia="Cascadia Mono" w:cs="Cascadia Mono"/>
          <w:color w:val="000000"/>
          <w:sz w:val="18"/>
          <w:szCs w:val="18"/>
        </w:rPr>
        <w:t>);</w:t>
      </w:r>
    </w:p>
    <w:p w14:paraId="335BE41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parser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ParseExpression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2CC5CD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parser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4118132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F8542D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parser</w:t>
      </w:r>
      <w:r>
        <w:rPr>
          <w:rFonts w:hint="default" w:ascii="Cascadia Mono" w:hAnsi="Cascadia Mono" w:eastAsia="Cascadia Mono" w:cs="Cascadia Mono"/>
          <w:color w:val="000000"/>
          <w:sz w:val="18"/>
          <w:szCs w:val="18"/>
        </w:rPr>
        <w:t>.IsEnd)</w:t>
      </w:r>
    </w:p>
    <w:p w14:paraId="2C7964C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"Biểu thức sai cú pháp hoặc chứa ký tự không hợp lệ."</w:t>
      </w:r>
      <w:r>
        <w:rPr>
          <w:rFonts w:hint="default" w:ascii="Cascadia Mono" w:hAnsi="Cascadia Mono" w:eastAsia="Cascadia Mono" w:cs="Cascadia Mono"/>
          <w:color w:val="000000"/>
          <w:sz w:val="18"/>
          <w:szCs w:val="18"/>
        </w:rPr>
        <w:t>);</w:t>
      </w:r>
    </w:p>
    <w:p w14:paraId="2C8EE5A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71C3C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IsNaN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IsInfinity</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w:t>
      </w:r>
    </w:p>
    <w:p w14:paraId="62B532E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"Kết quả không hợp lệ."</w:t>
      </w:r>
      <w:r>
        <w:rPr>
          <w:rFonts w:hint="default" w:ascii="Cascadia Mono" w:hAnsi="Cascadia Mono" w:eastAsia="Cascadia Mono" w:cs="Cascadia Mono"/>
          <w:color w:val="000000"/>
          <w:sz w:val="18"/>
          <w:szCs w:val="18"/>
        </w:rPr>
        <w:t>);</w:t>
      </w:r>
    </w:p>
    <w:p w14:paraId="6E27A29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874B64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result</w:t>
      </w:r>
      <w:r>
        <w:rPr>
          <w:rFonts w:hint="default" w:ascii="Cascadia Mono" w:hAnsi="Cascadia Mono" w:eastAsia="Cascadia Mono" w:cs="Cascadia Mono"/>
          <w:color w:val="000000"/>
          <w:sz w:val="18"/>
          <w:szCs w:val="18"/>
        </w:rPr>
        <w:t>;</w:t>
      </w:r>
    </w:p>
    <w:p w14:paraId="2CD8A4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018904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231C77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sealed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class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Parser</w:t>
      </w:r>
    </w:p>
    <w:p w14:paraId="45C3492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277BF5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readonly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expression;</w:t>
      </w:r>
    </w:p>
    <w:p w14:paraId="60B8880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position;</w:t>
      </w:r>
    </w:p>
    <w:p w14:paraId="7C6DF31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E5F6FA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Parser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expression</w:t>
      </w:r>
      <w:r>
        <w:rPr>
          <w:rFonts w:hint="default" w:ascii="Cascadia Mono" w:hAnsi="Cascadia Mono" w:eastAsia="Cascadia Mono" w:cs="Cascadia Mono"/>
          <w:color w:val="000000"/>
          <w:sz w:val="18"/>
          <w:szCs w:val="18"/>
        </w:rPr>
        <w:t>)</w:t>
      </w:r>
    </w:p>
    <w:p w14:paraId="060EA59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CD5F41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this</w:t>
      </w:r>
      <w:r>
        <w:rPr>
          <w:rFonts w:hint="default" w:ascii="Cascadia Mono" w:hAnsi="Cascadia Mono" w:eastAsia="Cascadia Mono" w:cs="Cascadia Mono"/>
          <w:color w:val="000000"/>
          <w:sz w:val="18"/>
          <w:szCs w:val="18"/>
        </w:rPr>
        <w:t xml:space="preserve">.expression = </w:t>
      </w:r>
      <w:r>
        <w:rPr>
          <w:rFonts w:hint="default" w:ascii="Cascadia Mono" w:hAnsi="Cascadia Mono" w:eastAsia="Cascadia Mono" w:cs="Cascadia Mono"/>
          <w:color w:val="1F377F"/>
          <w:sz w:val="18"/>
          <w:szCs w:val="18"/>
        </w:rPr>
        <w:t>expression</w:t>
      </w:r>
      <w:r>
        <w:rPr>
          <w:rFonts w:hint="default" w:ascii="Cascadia Mono" w:hAnsi="Cascadia Mono" w:eastAsia="Cascadia Mono" w:cs="Cascadia Mono"/>
          <w:color w:val="000000"/>
          <w:sz w:val="18"/>
          <w:szCs w:val="18"/>
        </w:rPr>
        <w:t>;</w:t>
      </w:r>
    </w:p>
    <w:p w14:paraId="73DA51A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B776C5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DAF3C6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IsEnd =&gt; position &gt;= expression.Length;</w:t>
      </w:r>
    </w:p>
    <w:p w14:paraId="625B7BD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5D4464A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ParseExpression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79CEC47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7F832D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ParseTerm</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39C86BA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49E0AC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while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1E23FF9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49A105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050E3A7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03A62C4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ParseTerm</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2C1B3A4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6E93C1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ParseTerm</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76AEE30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p>
    <w:p w14:paraId="4C19B93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7A57A3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394603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4AEB2F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785CB3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ParseTerm</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401EB8E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A16C0E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ParsePower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075AA10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9899ED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while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09A26A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720688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0F6FF4C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4DFF2F0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ParsePower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40489CA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3908EDC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95D68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divisor</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ParsePower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1AA3FA9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divisor</w:t>
      </w:r>
      <w:r>
        <w:rPr>
          <w:rFonts w:hint="default" w:ascii="Cascadia Mono" w:hAnsi="Cascadia Mono" w:eastAsia="Cascadia Mono" w:cs="Cascadia Mono"/>
          <w:color w:val="000000"/>
          <w:sz w:val="18"/>
          <w:szCs w:val="18"/>
        </w:rPr>
        <w:t xml:space="preserve"> == 0)</w:t>
      </w:r>
    </w:p>
    <w:p w14:paraId="2CDBFEC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DivideByZeroException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"Không thể chia cho 0."</w:t>
      </w:r>
      <w:r>
        <w:rPr>
          <w:rFonts w:hint="default" w:ascii="Cascadia Mono" w:hAnsi="Cascadia Mono" w:eastAsia="Cascadia Mono" w:cs="Cascadia Mono"/>
          <w:color w:val="000000"/>
          <w:sz w:val="18"/>
          <w:szCs w:val="18"/>
        </w:rPr>
        <w:t>);</w:t>
      </w:r>
    </w:p>
    <w:p w14:paraId="1E2D67B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1F377F"/>
          <w:sz w:val="18"/>
          <w:szCs w:val="18"/>
        </w:rPr>
        <w:t>divisor</w:t>
      </w:r>
      <w:r>
        <w:rPr>
          <w:rFonts w:hint="default" w:ascii="Cascadia Mono" w:hAnsi="Cascadia Mono" w:eastAsia="Cascadia Mono" w:cs="Cascadia Mono"/>
          <w:color w:val="000000"/>
          <w:sz w:val="18"/>
          <w:szCs w:val="18"/>
        </w:rPr>
        <w:t>;</w:t>
      </w:r>
    </w:p>
    <w:p w14:paraId="5407F22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3F388E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else</w:t>
      </w:r>
    </w:p>
    <w:p w14:paraId="73A2796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19C7DD8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BE93EE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02FE61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F41C95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ParsePower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274397B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A78CF1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ParsePrimary</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4CCD1BD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4D14AB2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6967286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7E2FBC7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2B91AF"/>
          <w:sz w:val="18"/>
          <w:szCs w:val="18"/>
        </w:rPr>
        <w:t>Math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Pow</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ParsePower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6083877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7F3265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6DAA564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27DAAC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7205A0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ParsePrimary</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48ADB4B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FA2247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6D93C95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443323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245EF6A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A2E3C5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allowUnary</w:t>
      </w:r>
      <w:r>
        <w:rPr>
          <w:rFonts w:hint="default" w:ascii="Cascadia Mono" w:hAnsi="Cascadia Mono" w:eastAsia="Cascadia Mono" w:cs="Cascadia Mono"/>
          <w:color w:val="000000"/>
          <w:sz w:val="18"/>
          <w:szCs w:val="18"/>
        </w:rPr>
        <w:t>)</w:t>
      </w:r>
    </w:p>
    <w:p w14:paraId="61B7091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"Dấu trừ chỉ được đứng đầu hoặc ngay sau dấu mở ngoặc."</w:t>
      </w:r>
      <w:r>
        <w:rPr>
          <w:rFonts w:hint="default" w:ascii="Cascadia Mono" w:hAnsi="Cascadia Mono" w:eastAsia="Cascadia Mono" w:cs="Cascadia Mono"/>
          <w:color w:val="000000"/>
          <w:sz w:val="18"/>
          <w:szCs w:val="18"/>
        </w:rPr>
        <w:t>);</w:t>
      </w:r>
    </w:p>
    <w:p w14:paraId="2826D1A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ParsePrimary</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5CE5949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F26DBC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D6B59D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54B4D78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E6A77A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ParseExpression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7C75BDE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Require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"Thiếu dấu đóng ngoặc."</w:t>
      </w:r>
      <w:r>
        <w:rPr>
          <w:rFonts w:hint="default" w:ascii="Cascadia Mono" w:hAnsi="Cascadia Mono" w:eastAsia="Cascadia Mono" w:cs="Cascadia Mono"/>
          <w:color w:val="000000"/>
          <w:sz w:val="18"/>
          <w:szCs w:val="18"/>
        </w:rPr>
        <w:t>);</w:t>
      </w:r>
    </w:p>
    <w:p w14:paraId="3D7A841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32C88BA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F40EA7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D82EDC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StartsWith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"sqrt"</w:t>
      </w:r>
      <w:r>
        <w:rPr>
          <w:rFonts w:hint="default" w:ascii="Cascadia Mono" w:hAnsi="Cascadia Mono" w:eastAsia="Cascadia Mono" w:cs="Cascadia Mono"/>
          <w:color w:val="000000"/>
          <w:sz w:val="18"/>
          <w:szCs w:val="18"/>
        </w:rPr>
        <w:t>))</w:t>
      </w:r>
    </w:p>
    <w:p w14:paraId="7B60EED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479E1B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position += 4;</w:t>
      </w:r>
    </w:p>
    <w:p w14:paraId="2451542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643713F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Require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"Hàm sqrt phải có dạng sqrt(...)."</w:t>
      </w:r>
      <w:r>
        <w:rPr>
          <w:rFonts w:hint="default" w:ascii="Cascadia Mono" w:hAnsi="Cascadia Mono" w:eastAsia="Cascadia Mono" w:cs="Cascadia Mono"/>
          <w:color w:val="000000"/>
          <w:sz w:val="18"/>
          <w:szCs w:val="18"/>
        </w:rPr>
        <w:t>);</w:t>
      </w:r>
    </w:p>
    <w:p w14:paraId="046D409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74531F"/>
          <w:sz w:val="18"/>
          <w:szCs w:val="18"/>
        </w:rPr>
        <w:t>ParseExpression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2B806AB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Require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A31515"/>
          <w:sz w:val="18"/>
          <w:szCs w:val="18"/>
        </w:rPr>
        <w:t>"Thiếu dấu đóng ngoặc của hàm sqrt."</w:t>
      </w:r>
      <w:r>
        <w:rPr>
          <w:rFonts w:hint="default" w:ascii="Cascadia Mono" w:hAnsi="Cascadia Mono" w:eastAsia="Cascadia Mono" w:cs="Cascadia Mono"/>
          <w:color w:val="000000"/>
          <w:sz w:val="18"/>
          <w:szCs w:val="18"/>
        </w:rPr>
        <w:t>);</w:t>
      </w:r>
    </w:p>
    <w:p w14:paraId="04C068B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&lt; 0)</w:t>
      </w:r>
    </w:p>
    <w:p w14:paraId="597787D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ArithmeticException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"Không thể tính căn bậc hai của số âm."</w:t>
      </w:r>
      <w:r>
        <w:rPr>
          <w:rFonts w:hint="default" w:ascii="Cascadia Mono" w:hAnsi="Cascadia Mono" w:eastAsia="Cascadia Mono" w:cs="Cascadia Mono"/>
          <w:color w:val="000000"/>
          <w:sz w:val="18"/>
          <w:szCs w:val="18"/>
        </w:rPr>
        <w:t>);</w:t>
      </w:r>
    </w:p>
    <w:p w14:paraId="3FAD3A1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Math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Sqrt</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5117550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7A9DC4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DBBD80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ParseNumber</w:t>
      </w:r>
      <w:r>
        <w:rPr>
          <w:rFonts w:hint="default" w:ascii="Cascadia Mono" w:hAnsi="Cascadia Mono" w:eastAsia="Cascadia Mono" w:cs="Cascadia Mono"/>
          <w:color w:val="000000"/>
          <w:sz w:val="18"/>
          <w:szCs w:val="18"/>
        </w:rPr>
        <w:t>();</w:t>
      </w:r>
    </w:p>
    <w:p w14:paraId="4CFF4C1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E57DBA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3F702D2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ParseNumber</w:t>
      </w:r>
      <w:r>
        <w:rPr>
          <w:rFonts w:hint="default" w:ascii="Cascadia Mono" w:hAnsi="Cascadia Mono" w:eastAsia="Cascadia Mono" w:cs="Cascadia Mono"/>
          <w:color w:val="000000"/>
          <w:sz w:val="18"/>
          <w:szCs w:val="18"/>
        </w:rPr>
        <w:t>()</w:t>
      </w:r>
    </w:p>
    <w:p w14:paraId="17078F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4D9460F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32E4361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start</w:t>
      </w:r>
      <w:r>
        <w:rPr>
          <w:rFonts w:hint="default" w:ascii="Cascadia Mono" w:hAnsi="Cascadia Mono" w:eastAsia="Cascadia Mono" w:cs="Cascadia Mono"/>
          <w:color w:val="000000"/>
          <w:sz w:val="18"/>
          <w:szCs w:val="18"/>
        </w:rPr>
        <w:t xml:space="preserve"> = position;</w:t>
      </w:r>
    </w:p>
    <w:p w14:paraId="45D45BC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hasDigit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6A61040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91EE35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while</w:t>
      </w:r>
      <w:r>
        <w:rPr>
          <w:rFonts w:hint="default" w:ascii="Cascadia Mono" w:hAnsi="Cascadia Mono" w:eastAsia="Cascadia Mono" w:cs="Cascadia Mono"/>
          <w:color w:val="000000"/>
          <w:sz w:val="18"/>
          <w:szCs w:val="18"/>
        </w:rPr>
        <w:t xml:space="preserve"> (!IsEnd &amp;&amp;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IsDigit</w:t>
      </w:r>
      <w:r>
        <w:rPr>
          <w:rFonts w:hint="default" w:ascii="Cascadia Mono" w:hAnsi="Cascadia Mono" w:eastAsia="Cascadia Mono" w:cs="Cascadia Mono"/>
          <w:color w:val="000000"/>
          <w:sz w:val="18"/>
          <w:szCs w:val="18"/>
        </w:rPr>
        <w:t>(expression[position]))</w:t>
      </w:r>
    </w:p>
    <w:p w14:paraId="6DCB0C9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4D553D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position++;</w:t>
      </w:r>
    </w:p>
    <w:p w14:paraId="31C5CFB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hasDigit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535B009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F2F1D0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4C14E9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(!IsEnd &amp;&amp; expression[position] == </w:t>
      </w:r>
      <w:r>
        <w:rPr>
          <w:rFonts w:hint="default" w:ascii="Cascadia Mono" w:hAnsi="Cascadia Mono" w:eastAsia="Cascadia Mono" w:cs="Cascadia Mono"/>
          <w:color w:val="A31515"/>
          <w:sz w:val="18"/>
          <w:szCs w:val="18"/>
        </w:rPr>
        <w:t>'.'</w:t>
      </w:r>
      <w:r>
        <w:rPr>
          <w:rFonts w:hint="default" w:ascii="Cascadia Mono" w:hAnsi="Cascadia Mono" w:eastAsia="Cascadia Mono" w:cs="Cascadia Mono"/>
          <w:color w:val="000000"/>
          <w:sz w:val="18"/>
          <w:szCs w:val="18"/>
        </w:rPr>
        <w:t>)</w:t>
      </w:r>
    </w:p>
    <w:p w14:paraId="7E206D0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F3CD3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position++;</w:t>
      </w:r>
    </w:p>
    <w:p w14:paraId="468B333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while</w:t>
      </w:r>
      <w:r>
        <w:rPr>
          <w:rFonts w:hint="default" w:ascii="Cascadia Mono" w:hAnsi="Cascadia Mono" w:eastAsia="Cascadia Mono" w:cs="Cascadia Mono"/>
          <w:color w:val="000000"/>
          <w:sz w:val="18"/>
          <w:szCs w:val="18"/>
        </w:rPr>
        <w:t xml:space="preserve"> (!IsEnd &amp;&amp;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IsDigit</w:t>
      </w:r>
      <w:r>
        <w:rPr>
          <w:rFonts w:hint="default" w:ascii="Cascadia Mono" w:hAnsi="Cascadia Mono" w:eastAsia="Cascadia Mono" w:cs="Cascadia Mono"/>
          <w:color w:val="000000"/>
          <w:sz w:val="18"/>
          <w:szCs w:val="18"/>
        </w:rPr>
        <w:t>(expression[position]))</w:t>
      </w:r>
    </w:p>
    <w:p w14:paraId="0E8659A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6D768F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position++;</w:t>
      </w:r>
    </w:p>
    <w:p w14:paraId="19BC7BAF">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hasDigit</w:t>
      </w:r>
      <w:r>
        <w:rPr>
          <w:rFonts w:hint="default" w:ascii="Cascadia Mono" w:hAnsi="Cascadia Mono" w:eastAsia="Cascadia Mono" w:cs="Cascadia Mono"/>
          <w:color w:val="000000"/>
          <w:sz w:val="18"/>
          <w:szCs w:val="18"/>
        </w:rPr>
        <w:t xml:space="preserve"> =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67D05AE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2400CA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747A3AB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06CD9FEC">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hasDigit</w:t>
      </w:r>
      <w:r>
        <w:rPr>
          <w:rFonts w:hint="default" w:ascii="Cascadia Mono" w:hAnsi="Cascadia Mono" w:eastAsia="Cascadia Mono" w:cs="Cascadia Mono"/>
          <w:color w:val="000000"/>
          <w:sz w:val="18"/>
          <w:szCs w:val="18"/>
        </w:rPr>
        <w:t>)</w:t>
      </w:r>
    </w:p>
    <w:p w14:paraId="564183E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"Thiếu số hoặc biểu thức sai cú pháp."</w:t>
      </w:r>
      <w:r>
        <w:rPr>
          <w:rFonts w:hint="default" w:ascii="Cascadia Mono" w:hAnsi="Cascadia Mono" w:eastAsia="Cascadia Mono" w:cs="Cascadia Mono"/>
          <w:color w:val="000000"/>
          <w:sz w:val="18"/>
          <w:szCs w:val="18"/>
        </w:rPr>
        <w:t>);</w:t>
      </w:r>
    </w:p>
    <w:p w14:paraId="174C050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6B9AA4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text</w:t>
      </w:r>
      <w:r>
        <w:rPr>
          <w:rFonts w:hint="default" w:ascii="Cascadia Mono" w:hAnsi="Cascadia Mono" w:eastAsia="Cascadia Mono" w:cs="Cascadia Mono"/>
          <w:color w:val="000000"/>
          <w:sz w:val="18"/>
          <w:szCs w:val="18"/>
        </w:rPr>
        <w:t xml:space="preserve"> = expression[</w:t>
      </w:r>
      <w:r>
        <w:rPr>
          <w:rFonts w:hint="default" w:ascii="Cascadia Mono" w:hAnsi="Cascadia Mono" w:eastAsia="Cascadia Mono" w:cs="Cascadia Mono"/>
          <w:color w:val="1F377F"/>
          <w:sz w:val="18"/>
          <w:szCs w:val="18"/>
        </w:rPr>
        <w:t>start</w:t>
      </w:r>
      <w:r>
        <w:rPr>
          <w:rFonts w:hint="default" w:ascii="Cascadia Mono" w:hAnsi="Cascadia Mono" w:eastAsia="Cascadia Mono" w:cs="Cascadia Mono"/>
          <w:color w:val="000000"/>
          <w:sz w:val="18"/>
          <w:szCs w:val="18"/>
        </w:rPr>
        <w:t>..position];</w:t>
      </w:r>
    </w:p>
    <w:p w14:paraId="5724818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TryParse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text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NumberStyles</w:t>
      </w:r>
      <w:r>
        <w:rPr>
          <w:rFonts w:hint="default" w:ascii="Cascadia Mono" w:hAnsi="Cascadia Mono" w:eastAsia="Cascadia Mono" w:cs="Cascadia Mono"/>
          <w:color w:val="000000"/>
          <w:sz w:val="18"/>
          <w:szCs w:val="18"/>
        </w:rPr>
        <w:t xml:space="preserve">.Float, </w:t>
      </w:r>
      <w:r>
        <w:rPr>
          <w:rFonts w:hint="default" w:ascii="Cascadia Mono" w:hAnsi="Cascadia Mono" w:eastAsia="Cascadia Mono" w:cs="Cascadia Mono"/>
          <w:color w:val="2B91AF"/>
          <w:sz w:val="18"/>
          <w:szCs w:val="18"/>
        </w:rPr>
        <w:t>CultureInfo</w:t>
      </w:r>
      <w:r>
        <w:rPr>
          <w:rFonts w:hint="default" w:ascii="Cascadia Mono" w:hAnsi="Cascadia Mono" w:eastAsia="Cascadia Mono" w:cs="Cascadia Mono"/>
          <w:color w:val="000000"/>
          <w:sz w:val="18"/>
          <w:szCs w:val="18"/>
        </w:rPr>
        <w:t xml:space="preserve">.InvariantCulture, </w:t>
      </w:r>
      <w:r>
        <w:rPr>
          <w:rFonts w:hint="default" w:ascii="Cascadia Mono" w:hAnsi="Cascadia Mono" w:eastAsia="Cascadia Mono" w:cs="Cascadia Mono"/>
          <w:color w:val="0000FF"/>
          <w:sz w:val="18"/>
          <w:szCs w:val="18"/>
        </w:rPr>
        <w:t>out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double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0247588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A31515"/>
          <w:sz w:val="18"/>
          <w:szCs w:val="18"/>
        </w:rPr>
        <w:t>"Số trong biểu thức không hợp lệ."</w:t>
      </w:r>
      <w:r>
        <w:rPr>
          <w:rFonts w:hint="default" w:ascii="Cascadia Mono" w:hAnsi="Cascadia Mono" w:eastAsia="Cascadia Mono" w:cs="Cascadia Mono"/>
          <w:color w:val="000000"/>
          <w:sz w:val="18"/>
          <w:szCs w:val="18"/>
        </w:rPr>
        <w:t>);</w:t>
      </w:r>
    </w:p>
    <w:p w14:paraId="6F71A2A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56B8A8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72F5897A">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918551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2EB7608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public</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6647543E">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85CF18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while</w:t>
      </w:r>
      <w:r>
        <w:rPr>
          <w:rFonts w:hint="default" w:ascii="Cascadia Mono" w:hAnsi="Cascadia Mono" w:eastAsia="Cascadia Mono" w:cs="Cascadia Mono"/>
          <w:color w:val="000000"/>
          <w:sz w:val="18"/>
          <w:szCs w:val="18"/>
        </w:rPr>
        <w:t xml:space="preserve"> (!IsEnd &amp;&amp; </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74531F"/>
          <w:sz w:val="18"/>
          <w:szCs w:val="18"/>
        </w:rPr>
        <w:t>IsWhiteSpace</w:t>
      </w:r>
      <w:r>
        <w:rPr>
          <w:rFonts w:hint="default" w:ascii="Cascadia Mono" w:hAnsi="Cascadia Mono" w:eastAsia="Cascadia Mono" w:cs="Cascadia Mono"/>
          <w:color w:val="000000"/>
          <w:sz w:val="18"/>
          <w:szCs w:val="18"/>
        </w:rPr>
        <w:t>(expression[position]))</w:t>
      </w:r>
    </w:p>
    <w:p w14:paraId="6760A0A4">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position++;</w:t>
      </w:r>
    </w:p>
    <w:p w14:paraId="5A7E02E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11B415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DD02CB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StartsWith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w:t>
      </w:r>
    </w:p>
    <w:p w14:paraId="12A3AF4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59559D2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expression.</w:t>
      </w:r>
      <w:r>
        <w:rPr>
          <w:rFonts w:hint="default" w:ascii="Cascadia Mono" w:hAnsi="Cascadia Mono" w:eastAsia="Cascadia Mono" w:cs="Cascadia Mono"/>
          <w:color w:val="74531F"/>
          <w:sz w:val="18"/>
          <w:szCs w:val="18"/>
        </w:rPr>
        <w:t>AsSpan</w:t>
      </w:r>
      <w:r>
        <w:rPr>
          <w:rFonts w:hint="default" w:ascii="Cascadia Mono" w:hAnsi="Cascadia Mono" w:eastAsia="Cascadia Mono" w:cs="Cascadia Mono"/>
          <w:color w:val="000000"/>
          <w:sz w:val="18"/>
          <w:szCs w:val="18"/>
        </w:rPr>
        <w:t>(position).</w:t>
      </w:r>
      <w:r>
        <w:rPr>
          <w:rFonts w:hint="default" w:ascii="Cascadia Mono" w:hAnsi="Cascadia Mono" w:eastAsia="Cascadia Mono" w:cs="Cascadia Mono"/>
          <w:color w:val="74531F"/>
          <w:sz w:val="18"/>
          <w:szCs w:val="18"/>
        </w:rPr>
        <w:t>StartsWith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value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StringComparison</w:t>
      </w:r>
      <w:r>
        <w:rPr>
          <w:rFonts w:hint="default" w:ascii="Cascadia Mono" w:hAnsi="Cascadia Mono" w:eastAsia="Cascadia Mono" w:cs="Cascadia Mono"/>
          <w:color w:val="000000"/>
          <w:sz w:val="18"/>
          <w:szCs w:val="18"/>
        </w:rPr>
        <w:t>.Ordinal);</w:t>
      </w:r>
    </w:p>
    <w:p w14:paraId="1772915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AA358D7">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70F2BDD1">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bool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character</w:t>
      </w:r>
      <w:r>
        <w:rPr>
          <w:rFonts w:hint="default" w:ascii="Cascadia Mono" w:hAnsi="Cascadia Mono" w:eastAsia="Cascadia Mono" w:cs="Cascadia Mono"/>
          <w:color w:val="000000"/>
          <w:sz w:val="18"/>
          <w:szCs w:val="18"/>
        </w:rPr>
        <w:t>)</w:t>
      </w:r>
    </w:p>
    <w:p w14:paraId="51149B0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2BD5DA3">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SkipWhiteSpace</w:t>
      </w:r>
      <w:r>
        <w:rPr>
          <w:rFonts w:hint="default" w:ascii="Cascadia Mono" w:hAnsi="Cascadia Mono" w:eastAsia="Cascadia Mono" w:cs="Cascadia Mono"/>
          <w:color w:val="000000"/>
          <w:sz w:val="18"/>
          <w:szCs w:val="18"/>
        </w:rPr>
        <w:t>();</w:t>
      </w:r>
    </w:p>
    <w:p w14:paraId="6D9444C2">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(!IsEnd &amp;&amp; expression[position] == </w:t>
      </w:r>
      <w:r>
        <w:rPr>
          <w:rFonts w:hint="default" w:ascii="Cascadia Mono" w:hAnsi="Cascadia Mono" w:eastAsia="Cascadia Mono" w:cs="Cascadia Mono"/>
          <w:color w:val="1F377F"/>
          <w:sz w:val="18"/>
          <w:szCs w:val="18"/>
        </w:rPr>
        <w:t>character</w:t>
      </w:r>
      <w:r>
        <w:rPr>
          <w:rFonts w:hint="default" w:ascii="Cascadia Mono" w:hAnsi="Cascadia Mono" w:eastAsia="Cascadia Mono" w:cs="Cascadia Mono"/>
          <w:color w:val="000000"/>
          <w:sz w:val="18"/>
          <w:szCs w:val="18"/>
        </w:rPr>
        <w:t>)</w:t>
      </w:r>
    </w:p>
    <w:p w14:paraId="3547414B">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1860EF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position++;</w:t>
      </w:r>
    </w:p>
    <w:p w14:paraId="05CB8CC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true</w:t>
      </w:r>
      <w:r>
        <w:rPr>
          <w:rFonts w:hint="default" w:ascii="Cascadia Mono" w:hAnsi="Cascadia Mono" w:eastAsia="Cascadia Mono" w:cs="Cascadia Mono"/>
          <w:color w:val="000000"/>
          <w:sz w:val="18"/>
          <w:szCs w:val="18"/>
        </w:rPr>
        <w:t>;</w:t>
      </w:r>
    </w:p>
    <w:p w14:paraId="0DB8D9A9">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C88716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4A2CB0E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return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false</w:t>
      </w:r>
      <w:r>
        <w:rPr>
          <w:rFonts w:hint="default" w:ascii="Cascadia Mono" w:hAnsi="Cascadia Mono" w:eastAsia="Cascadia Mono" w:cs="Cascadia Mono"/>
          <w:color w:val="000000"/>
          <w:sz w:val="18"/>
          <w:szCs w:val="18"/>
        </w:rPr>
        <w:t>;</w:t>
      </w:r>
    </w:p>
    <w:p w14:paraId="296ACDE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20D48425">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p>
    <w:p w14:paraId="1741C99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private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void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Require</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0000FF"/>
          <w:sz w:val="18"/>
          <w:szCs w:val="18"/>
        </w:rPr>
        <w:t>char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character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string</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1F377F"/>
          <w:sz w:val="18"/>
          <w:szCs w:val="18"/>
        </w:rPr>
        <w:t>message</w:t>
      </w:r>
      <w:r>
        <w:rPr>
          <w:rFonts w:hint="default" w:ascii="Cascadia Mono" w:hAnsi="Cascadia Mono" w:eastAsia="Cascadia Mono" w:cs="Cascadia Mono"/>
          <w:color w:val="000000"/>
          <w:sz w:val="18"/>
          <w:szCs w:val="18"/>
        </w:rPr>
        <w:t>)</w:t>
      </w:r>
    </w:p>
    <w:p w14:paraId="389F483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3FF2BAB8">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74531F"/>
          <w:sz w:val="18"/>
          <w:szCs w:val="18"/>
        </w:rPr>
        <w:t>Match</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character</w:t>
      </w:r>
      <w:r>
        <w:rPr>
          <w:rFonts w:hint="default" w:ascii="Cascadia Mono" w:hAnsi="Cascadia Mono" w:eastAsia="Cascadia Mono" w:cs="Cascadia Mono"/>
          <w:color w:val="000000"/>
          <w:sz w:val="18"/>
          <w:szCs w:val="18"/>
        </w:rPr>
        <w:t>))</w:t>
      </w:r>
    </w:p>
    <w:p w14:paraId="04E22B46">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F08C4"/>
          <w:sz w:val="18"/>
          <w:szCs w:val="18"/>
        </w:rPr>
        <w:t>throw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new</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2B91AF"/>
          <w:sz w:val="18"/>
          <w:szCs w:val="18"/>
        </w:rPr>
        <w:t>FormatException</w:t>
      </w:r>
      <w:r>
        <w:rPr>
          <w:rFonts w:hint="default" w:ascii="Cascadia Mono" w:hAnsi="Cascadia Mono" w:eastAsia="Cascadia Mono" w:cs="Cascadia Mono"/>
          <w:color w:val="000000"/>
          <w:sz w:val="18"/>
          <w:szCs w:val="18"/>
        </w:rPr>
        <w:t>(</w:t>
      </w:r>
      <w:r>
        <w:rPr>
          <w:rFonts w:hint="default" w:ascii="Cascadia Mono" w:hAnsi="Cascadia Mono" w:eastAsia="Cascadia Mono" w:cs="Cascadia Mono"/>
          <w:color w:val="1F377F"/>
          <w:sz w:val="18"/>
          <w:szCs w:val="18"/>
        </w:rPr>
        <w:t>message</w:t>
      </w:r>
      <w:r>
        <w:rPr>
          <w:rFonts w:hint="default" w:ascii="Cascadia Mono" w:hAnsi="Cascadia Mono" w:eastAsia="Cascadia Mono" w:cs="Cascadia Mono"/>
          <w:color w:val="000000"/>
          <w:sz w:val="18"/>
          <w:szCs w:val="18"/>
        </w:rPr>
        <w:t>);</w:t>
      </w:r>
    </w:p>
    <w:p w14:paraId="5B1B1A00">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0F2EA89D">
      <w:pPr>
        <w:pStyle w:val="20"/>
        <w:keepNext w:val="0"/>
        <w:keepLines w:val="0"/>
        <w:widowControl/>
        <w:suppressLineNumbers w:val="0"/>
        <w:spacing w:line="240" w:lineRule="auto"/>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p>
    <w:p w14:paraId="697764BB">
      <w:pPr>
        <w:pStyle w:val="20"/>
        <w:keepNext w:val="0"/>
        <w:keepLines w:val="0"/>
        <w:widowControl/>
        <w:suppressLineNumbers w:val="0"/>
        <w:spacing w:line="240" w:lineRule="auto"/>
        <w:rPr>
          <w:rFonts w:hint="default" w:ascii="Times New Roman" w:hAnsi="Times New Roman" w:cs="Times New Roman"/>
          <w:lang w:val="en-US"/>
        </w:rPr>
      </w:pPr>
      <w:r>
        <w:rPr>
          <w:rFonts w:hint="default" w:ascii="Cascadia Mono" w:hAnsi="Cascadia Mono" w:eastAsia="Cascadia Mono" w:cs="Cascadia Mono"/>
          <w:color w:val="000000"/>
          <w:sz w:val="18"/>
          <w:szCs w:val="18"/>
        </w:rPr>
        <w:t>}</w:t>
      </w:r>
    </w:p>
    <w:p w14:paraId="29006C6E">
      <w:pPr>
        <w:spacing w:line="240" w:lineRule="auto"/>
        <w:jc w:val="both"/>
        <w:rPr>
          <w:rFonts w:hint="default" w:ascii="Times New Roman" w:hAnsi="Times New Roman" w:cs="Times New Roman"/>
        </w:rPr>
      </w:pPr>
      <w:r>
        <w:rPr>
          <w:rFonts w:hint="default" w:ascii="Times New Roman" w:hAnsi="Times New Roman" w:cs="Times New Roman"/>
        </w:rPr>
        <w:t>Lưu ý: Dấu trừ đơn chỉ được phép ở đầu biểu thức hoặc ngay sau dấu mở ngoặc; muốn nhân với số âm cần viết 2*(-3). Với -2^2, bộ phân tích hiện trả về 4 vì xử lý dấu âm trước lũy thừa.</w:t>
      </w:r>
    </w:p>
    <w:p w14:paraId="7ECF1055">
      <w:pPr>
        <w:pStyle w:val="2"/>
        <w:spacing w:line="240" w:lineRule="auto"/>
        <w:jc w:val="both"/>
        <w:rPr>
          <w:rFonts w:hint="default" w:ascii="Times New Roman" w:hAnsi="Times New Roman" w:cs="Times New Roman"/>
          <w:sz w:val="32"/>
          <w:szCs w:val="32"/>
        </w:rPr>
      </w:pPr>
      <w:bookmarkStart w:id="14" w:name="_Toc14472"/>
      <w:r>
        <w:rPr>
          <w:rFonts w:hint="default" w:ascii="Times New Roman" w:hAnsi="Times New Roman" w:cs="Times New Roman"/>
          <w:sz w:val="32"/>
          <w:szCs w:val="32"/>
        </w:rPr>
        <w:t>4 Kết quả kiểm tra và kết luận</w:t>
      </w:r>
      <w:bookmarkEnd w:id="14"/>
    </w:p>
    <w:p w14:paraId="3D1C5950">
      <w:pPr>
        <w:spacing w:line="240" w:lineRule="auto"/>
        <w:jc w:val="both"/>
        <w:rPr>
          <w:rFonts w:hint="default" w:ascii="Times New Roman" w:hAnsi="Times New Roman" w:cs="Times New Roman"/>
        </w:rPr>
      </w:pPr>
      <w:r>
        <w:rPr>
          <w:rFonts w:hint="default" w:ascii="Times New Roman" w:hAnsi="Times New Roman" w:cs="Times New Roman"/>
        </w:rPr>
        <w:t>Lệnh dotnet build Lab04/WinForms/WinForms.csproj --no-restore biên dịch thành công với 0 lỗi và 31 cảnh báo. Cảnh báo gồm một trường hợp có thể truy cập tham chiếu null trong B2/Form1.cs và các trường khai báo nhưng không dùng trong một số tệp Designer.</w:t>
      </w:r>
    </w:p>
    <w:p w14:paraId="3F8A1E21">
      <w:pPr>
        <w:spacing w:line="240" w:lineRule="auto"/>
        <w:jc w:val="both"/>
        <w:rPr>
          <w:rFonts w:hint="default" w:ascii="Times New Roman" w:hAnsi="Times New Roman" w:cs="Times New Roman"/>
        </w:rPr>
      </w:pPr>
      <w:r>
        <w:rPr>
          <w:rFonts w:hint="default" w:ascii="Times New Roman" w:hAnsi="Times New Roman" w:cs="Times New Roman"/>
        </w:rPr>
        <w:t>Các ví dụ trong báo cáo minh họa kết quả theo logic mã nguồn. Việc biên dịch thành công chưa xác nhận các thao tác giao diện của từng form; cần chạy từng bài để kiểm tra trực tiếp khi trình bày thực hành.</w:t>
      </w:r>
    </w:p>
    <w:p w14:paraId="7E8F7068">
      <w:pPr>
        <w:spacing w:line="240" w:lineRule="auto"/>
        <w:jc w:val="both"/>
        <w:rPr>
          <w:rFonts w:hint="default" w:ascii="Times New Roman" w:hAnsi="Times New Roman" w:cs="Times New Roman"/>
        </w:rPr>
      </w:pPr>
      <w:r>
        <w:rPr>
          <w:rFonts w:hint="default" w:ascii="Times New Roman" w:hAnsi="Times New Roman" w:cs="Times New Roman"/>
        </w:rPr>
        <w:t>Qua các bài tập, người học thực hành thiết kế điều khiển Windows Forms, xử lý sự kiện, kiểm tra dữ liệu và tách một số phần tính toán thành lớp riêng. Những điểm cần hoàn thiện gồm kiểm tra xác nhận mật khẩu, đồng bộ sự kiện tự tính và loại bỏ các khai báo Designer không dùng.</w:t>
      </w:r>
    </w:p>
    <w:sectPr>
      <w:pgSz w:w="11906" w:h="16838"/>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ascadia Mono">
    <w:panose1 w:val="020B0609020000020004"/>
    <w:charset w:val="00"/>
    <w:family w:val="auto"/>
    <w:pitch w:val="default"/>
    <w:sig w:usb0="A10002FF" w:usb1="4000F9FB" w:usb2="00040000" w:usb3="00000000" w:csb0="6000019F" w:csb1="DFD7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6E9BD"/>
    <w:multiLevelType w:val="singleLevel"/>
    <w:tmpl w:val="90D6E9BD"/>
    <w:lvl w:ilvl="0" w:tentative="0">
      <w:start w:val="2"/>
      <w:numFmt w:val="decimal"/>
      <w:suff w:val="space"/>
      <w:lvlText w:val="%1."/>
      <w:lvlJc w:val="left"/>
    </w:lvl>
  </w:abstractNum>
  <w:abstractNum w:abstractNumId="1">
    <w:nsid w:val="FDFFFEE0"/>
    <w:multiLevelType w:val="singleLevel"/>
    <w:tmpl w:val="FDFFFEE0"/>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46F4127B"/>
    <w:multiLevelType w:val="singleLevel"/>
    <w:tmpl w:val="46F4127B"/>
    <w:lvl w:ilvl="0" w:tentative="0">
      <w:start w:val="1"/>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F6CC6"/>
    <w:rsid w:val="090352F0"/>
    <w:rsid w:val="17844E22"/>
    <w:rsid w:val="273D7F58"/>
    <w:rsid w:val="2F5838B9"/>
    <w:rsid w:val="310B05E6"/>
    <w:rsid w:val="3D2024A0"/>
    <w:rsid w:val="3D251B11"/>
    <w:rsid w:val="435E5288"/>
    <w:rsid w:val="497D0CA1"/>
    <w:rsid w:val="51F0757E"/>
    <w:rsid w:val="5D7828E6"/>
    <w:rsid w:val="79A815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42"/>
    <w:qFormat/>
    <w:uiPriority w:val="9"/>
    <w:pPr>
      <w:keepNext/>
      <w:keepLines/>
      <w:spacing w:before="480" w:after="120" w:line="276" w:lineRule="auto"/>
      <w:outlineLvl w:val="0"/>
    </w:pPr>
    <w:rPr>
      <w:rFonts w:asciiTheme="majorHAnsi" w:hAnsiTheme="majorHAnsi" w:eastAsiaTheme="majorEastAsia" w:cstheme="majorBidi"/>
      <w:b/>
      <w:bCs/>
      <w:color w:val="000000"/>
      <w:sz w:val="24"/>
      <w:szCs w:val="28"/>
    </w:rPr>
  </w:style>
  <w:style w:type="paragraph" w:styleId="3">
    <w:name w:val="heading 2"/>
    <w:basedOn w:val="1"/>
    <w:next w:val="1"/>
    <w:link w:val="143"/>
    <w:unhideWhenUsed/>
    <w:qFormat/>
    <w:uiPriority w:val="9"/>
    <w:pPr>
      <w:keepNext/>
      <w:keepLines/>
      <w:spacing w:before="200" w:after="120" w:line="276" w:lineRule="auto"/>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5"/>
    <w:qFormat/>
    <w:uiPriority w:val="10"/>
    <w:pPr>
      <w:pBdr>
        <w:bottom w:val="single" w:color="4F81BD" w:themeColor="accent1" w:sz="8" w:space="4"/>
      </w:pBdr>
      <w:spacing w:after="120" w:line="276" w:lineRule="auto"/>
      <w:contextualSpacing/>
    </w:pPr>
    <w:rPr>
      <w:rFonts w:asciiTheme="majorHAnsi" w:hAnsiTheme="majorHAnsi" w:eastAsiaTheme="majorEastAsia" w:cstheme="majorBidi"/>
      <w:b/>
      <w:color w:val="000000"/>
      <w:spacing w:val="5"/>
      <w:kern w:val="28"/>
      <w:sz w:val="24"/>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1631</Words>
  <Characters>6294</Characters>
  <Lines>0</Lines>
  <Paragraphs>0</Paragraphs>
  <TotalTime>1</TotalTime>
  <ScaleCrop>false</ScaleCrop>
  <LinksUpToDate>false</LinksUpToDate>
  <CharactersWithSpaces>7856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Nhựt Huy</cp:lastModifiedBy>
  <dcterms:modified xsi:type="dcterms:W3CDTF">2026-10-04T08:43:10Z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eyJoZGlkIjoiY2FiNmYxZmYzNTM3YjBlM2EzOWNmOTBiZDhjNGYyM2QiLCJ1c2VySWQiOiIxMzkxODYwNjk1NzIyIn0=</vt:lpwstr>
  </property>
  <property fmtid="{D5CDD505-2E9C-101B-9397-08002B2CF9AE}" pid="3" name="KSOProductBuildVer">
    <vt:lpwstr>1033-12.1.0.28485</vt:lpwstr>
  </property>
  <property fmtid="{D5CDD505-2E9C-101B-9397-08002B2CF9AE}" pid="4" name="ICV">
    <vt:lpwstr>7B6EC7CBAD3E4A88900FF94CF87B5911_12</vt:lpwstr>
  </property>
</Properties>
</file>