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78EEC">
      <w:pPr>
        <w:spacing w:line="240" w:lineRule="auto"/>
        <w:jc w:val="both"/>
        <w:rPr>
          <w:rFonts w:hint="default"/>
          <w:lang w:val="en-US"/>
        </w:rPr>
      </w:pPr>
    </w:p>
    <w:p w14:paraId="4146C9FA">
      <w:pPr>
        <w:spacing w:line="240" w:lineRule="auto"/>
        <w:jc w:val="both"/>
      </w:pPr>
    </w:p>
    <w:p w14:paraId="1746AC9F">
      <w:pPr>
        <w:spacing w:line="240" w:lineRule="auto"/>
        <w:jc w:val="both"/>
      </w:pPr>
    </w:p>
    <w:p w14:paraId="4A51AD6E">
      <w:pPr>
        <w:pStyle w:val="33"/>
        <w:keepNext w:val="0"/>
        <w:keepLines w:val="0"/>
        <w:widowControl/>
        <w:suppressLineNumbers w:val="0"/>
        <w:bidi w:val="0"/>
        <w:spacing w:before="0" w:beforeAutospacing="0" w:after="0" w:afterAutospacing="0" w:line="14" w:lineRule="atLeast"/>
        <w:jc w:val="center"/>
      </w:pPr>
      <w:r>
        <w:rPr>
          <w:rFonts w:hint="default" w:ascii="Times New Roman" w:hAnsi="Times New Roman" w:cs="Times New Roman"/>
          <w:b/>
          <w:bCs/>
          <w:i w:val="0"/>
          <w:iCs w:val="0"/>
          <w:color w:val="000000"/>
          <w:sz w:val="28"/>
          <w:szCs w:val="28"/>
          <w:u w:val="none"/>
          <w:vertAlign w:val="baseline"/>
        </w:rPr>
        <w:t>TRƯỜNG ĐẠI HỌC SÀI GÒN </w:t>
      </w:r>
    </w:p>
    <w:p w14:paraId="7B25C612">
      <w:pPr>
        <w:pStyle w:val="33"/>
        <w:keepNext w:val="0"/>
        <w:keepLines w:val="0"/>
        <w:widowControl/>
        <w:suppressLineNumbers w:val="0"/>
        <w:bidi w:val="0"/>
        <w:spacing w:before="277" w:beforeAutospacing="0" w:after="0" w:afterAutospacing="0" w:line="14" w:lineRule="atLeast"/>
        <w:jc w:val="center"/>
      </w:pPr>
      <w:r>
        <w:rPr>
          <w:rFonts w:hint="default" w:ascii="Times New Roman" w:hAnsi="Times New Roman" w:cs="Times New Roman"/>
          <w:b/>
          <w:bCs/>
          <w:i w:val="0"/>
          <w:iCs w:val="0"/>
          <w:color w:val="000000"/>
          <w:sz w:val="28"/>
          <w:szCs w:val="28"/>
          <w:u w:val="none"/>
          <w:vertAlign w:val="baseline"/>
        </w:rPr>
        <w:t>KHOA CÔNG NGHỆ THÔNG TIN </w:t>
      </w:r>
    </w:p>
    <w:p w14:paraId="3AB3E3CD">
      <w:pPr>
        <w:pStyle w:val="33"/>
        <w:keepNext w:val="0"/>
        <w:keepLines w:val="0"/>
        <w:widowControl/>
        <w:suppressLineNumbers w:val="0"/>
        <w:bidi w:val="0"/>
        <w:spacing w:before="276" w:beforeAutospacing="0" w:after="0" w:afterAutospacing="0" w:line="14" w:lineRule="atLeast"/>
        <w:jc w:val="center"/>
      </w:pPr>
      <w:r>
        <w:rPr>
          <w:rFonts w:hint="default" w:ascii="Times New Roman" w:hAnsi="Times New Roman" w:cs="Times New Roman"/>
          <w:b/>
          <w:bCs/>
          <w:i w:val="0"/>
          <w:iCs w:val="0"/>
          <w:color w:val="000000"/>
          <w:sz w:val="26"/>
          <w:szCs w:val="26"/>
          <w:u w:val="none"/>
          <w:vertAlign w:val="baseline"/>
        </w:rPr>
        <w:t>--------***-------- </w:t>
      </w:r>
    </w:p>
    <w:p w14:paraId="5A7F0D53">
      <w:pPr>
        <w:pStyle w:val="33"/>
        <w:keepNext w:val="0"/>
        <w:keepLines w:val="0"/>
        <w:widowControl/>
        <w:suppressLineNumbers w:val="0"/>
        <w:bidi w:val="0"/>
        <w:spacing w:before="283" w:beforeAutospacing="0" w:after="0" w:afterAutospacing="0" w:line="14" w:lineRule="atLeast"/>
        <w:jc w:val="center"/>
      </w:pPr>
      <w:r>
        <w:rPr>
          <w:rFonts w:hint="default" w:ascii="Times New Roman" w:hAnsi="Times New Roman" w:cs="Times New Roman"/>
          <w:b/>
          <w:bCs/>
          <w:i w:val="0"/>
          <w:iCs w:val="0"/>
          <w:color w:val="000000"/>
          <w:sz w:val="26"/>
          <w:szCs w:val="26"/>
          <w:u w:val="none"/>
          <w:vertAlign w:val="baseline"/>
        </w:rPr>
        <w:drawing>
          <wp:inline distT="0" distB="0" distL="114300" distR="114300">
            <wp:extent cx="1847850" cy="1847850"/>
            <wp:effectExtent l="0" t="0" r="11430" b="11430"/>
            <wp:docPr id="22"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descr="IMG_256"/>
                    <pic:cNvPicPr>
                      <a:picLocks noChangeAspect="1"/>
                    </pic:cNvPicPr>
                  </pic:nvPicPr>
                  <pic:blipFill>
                    <a:blip r:embed="rId9"/>
                    <a:stretch>
                      <a:fillRect/>
                    </a:stretch>
                  </pic:blipFill>
                  <pic:spPr>
                    <a:xfrm>
                      <a:off x="0" y="0"/>
                      <a:ext cx="1847850" cy="1847850"/>
                    </a:xfrm>
                    <a:prstGeom prst="rect">
                      <a:avLst/>
                    </a:prstGeom>
                    <a:noFill/>
                    <a:ln w="9525">
                      <a:noFill/>
                    </a:ln>
                  </pic:spPr>
                </pic:pic>
              </a:graphicData>
            </a:graphic>
          </wp:inline>
        </w:drawing>
      </w:r>
    </w:p>
    <w:p w14:paraId="0EFCC3DA">
      <w:pPr>
        <w:pStyle w:val="33"/>
        <w:keepNext w:val="0"/>
        <w:keepLines w:val="0"/>
        <w:widowControl/>
        <w:suppressLineNumbers w:val="0"/>
        <w:bidi w:val="0"/>
        <w:spacing w:before="316" w:beforeAutospacing="0" w:after="0" w:afterAutospacing="0" w:line="14" w:lineRule="atLeast"/>
        <w:jc w:val="center"/>
        <w:rPr>
          <w:rFonts w:hint="default" w:ascii="Times New Roman" w:hAnsi="Times New Roman" w:cs="Times New Roman"/>
          <w:b/>
          <w:bCs/>
          <w:i w:val="0"/>
          <w:iCs w:val="0"/>
          <w:color w:val="000000"/>
          <w:sz w:val="28"/>
          <w:szCs w:val="28"/>
          <w:u w:val="none"/>
          <w:vertAlign w:val="baseline"/>
          <w:lang w:val="en-US"/>
        </w:rPr>
      </w:pPr>
      <w:r>
        <w:rPr>
          <w:rFonts w:hint="default" w:ascii="Times New Roman" w:hAnsi="Times New Roman" w:cs="Times New Roman"/>
          <w:b/>
          <w:bCs/>
          <w:i w:val="0"/>
          <w:iCs w:val="0"/>
          <w:color w:val="000000"/>
          <w:sz w:val="28"/>
          <w:szCs w:val="28"/>
          <w:u w:val="none"/>
          <w:vertAlign w:val="baseline"/>
        </w:rPr>
        <w:t xml:space="preserve">BÁO CÁO </w:t>
      </w:r>
      <w:r>
        <w:rPr>
          <w:rFonts w:hint="default" w:ascii="Times New Roman" w:hAnsi="Times New Roman" w:cs="Times New Roman"/>
          <w:b/>
          <w:bCs/>
          <w:i w:val="0"/>
          <w:iCs w:val="0"/>
          <w:color w:val="000000"/>
          <w:sz w:val="28"/>
          <w:szCs w:val="28"/>
          <w:u w:val="none"/>
          <w:vertAlign w:val="baseline"/>
          <w:lang w:val="en-US"/>
        </w:rPr>
        <w:t>BÀI TẬP</w:t>
      </w:r>
    </w:p>
    <w:p w14:paraId="5014B165">
      <w:pPr>
        <w:pStyle w:val="33"/>
        <w:keepNext w:val="0"/>
        <w:keepLines w:val="0"/>
        <w:widowControl/>
        <w:suppressLineNumbers w:val="0"/>
        <w:bidi w:val="0"/>
        <w:spacing w:before="200" w:beforeAutospacing="0" w:after="0" w:afterAutospacing="0" w:line="21" w:lineRule="atLeast"/>
        <w:ind w:left="984" w:right="859"/>
        <w:jc w:val="center"/>
      </w:pPr>
      <w:r>
        <w:rPr>
          <w:rFonts w:hint="default" w:cs="Times New Roman"/>
          <w:b/>
          <w:bCs/>
          <w:i w:val="0"/>
          <w:iCs w:val="0"/>
          <w:color w:val="000000"/>
          <w:sz w:val="36"/>
          <w:szCs w:val="36"/>
          <w:u w:val="none"/>
          <w:vertAlign w:val="baseline"/>
          <w:lang w:val="en-US"/>
        </w:rPr>
        <w:t>THỰC HÀNH VỚI DỰ ÁN LINQ</w:t>
      </w:r>
      <w:r>
        <w:rPr>
          <w:rFonts w:hint="default" w:ascii="Times New Roman" w:hAnsi="Times New Roman" w:cs="Times New Roman"/>
          <w:b/>
          <w:bCs/>
          <w:i w:val="0"/>
          <w:iCs w:val="0"/>
          <w:color w:val="000000"/>
          <w:sz w:val="36"/>
          <w:szCs w:val="36"/>
          <w:u w:val="none"/>
          <w:vertAlign w:val="baseline"/>
        </w:rPr>
        <w:t> </w:t>
      </w:r>
    </w:p>
    <w:p w14:paraId="7E33A3B8">
      <w:pPr>
        <w:pStyle w:val="33"/>
        <w:keepNext w:val="0"/>
        <w:keepLines w:val="0"/>
        <w:widowControl/>
        <w:suppressLineNumbers w:val="0"/>
        <w:bidi w:val="0"/>
        <w:spacing w:before="586" w:beforeAutospacing="0" w:after="0" w:afterAutospacing="0" w:line="14" w:lineRule="atLeast"/>
        <w:jc w:val="center"/>
      </w:pPr>
      <w:r>
        <w:rPr>
          <w:rFonts w:hint="default" w:ascii="Times New Roman" w:hAnsi="Times New Roman" w:cs="Times New Roman"/>
          <w:b/>
          <w:bCs/>
          <w:i w:val="0"/>
          <w:iCs w:val="0"/>
          <w:color w:val="000000"/>
          <w:sz w:val="26"/>
          <w:szCs w:val="26"/>
          <w:u w:val="none"/>
          <w:vertAlign w:val="baseline"/>
        </w:rPr>
        <w:t>Giảng viên hướng dẫn: TS. Đỗ Như Tài </w:t>
      </w:r>
    </w:p>
    <w:p w14:paraId="6911BF3A">
      <w:pPr>
        <w:pStyle w:val="33"/>
        <w:keepNext w:val="0"/>
        <w:keepLines w:val="0"/>
        <w:widowControl/>
        <w:suppressLineNumbers w:val="0"/>
        <w:bidi w:val="0"/>
        <w:spacing w:before="264" w:beforeAutospacing="0" w:after="0" w:afterAutospacing="0" w:line="14" w:lineRule="atLeast"/>
        <w:ind w:left="0" w:leftChars="0" w:firstLine="0" w:firstLineChars="0"/>
        <w:jc w:val="center"/>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lang w:val="en-US"/>
        </w:rPr>
        <w:t xml:space="preserve">Sinh </w:t>
      </w:r>
      <w:r>
        <w:rPr>
          <w:rFonts w:hint="default" w:ascii="Times New Roman" w:hAnsi="Times New Roman" w:cs="Times New Roman"/>
          <w:b/>
          <w:bCs/>
          <w:i w:val="0"/>
          <w:iCs w:val="0"/>
          <w:color w:val="000000"/>
          <w:sz w:val="26"/>
          <w:szCs w:val="26"/>
          <w:u w:val="none"/>
          <w:vertAlign w:val="baseline"/>
        </w:rPr>
        <w:t xml:space="preserve">viên thực hiện: </w:t>
      </w:r>
      <w:r>
        <w:rPr>
          <w:rFonts w:hint="default" w:ascii="Times New Roman" w:hAnsi="Times New Roman" w:cs="Times New Roman"/>
          <w:b/>
          <w:bCs/>
          <w:i w:val="0"/>
          <w:iCs w:val="0"/>
          <w:color w:val="000000"/>
          <w:sz w:val="26"/>
          <w:szCs w:val="26"/>
          <w:u w:val="none"/>
          <w:vertAlign w:val="baseline"/>
          <w:lang w:val="en-US"/>
        </w:rPr>
        <w:t>Trần Nhựt Huy</w:t>
      </w:r>
    </w:p>
    <w:p w14:paraId="38241AF9">
      <w:pPr>
        <w:pStyle w:val="33"/>
        <w:keepNext w:val="0"/>
        <w:keepLines w:val="0"/>
        <w:widowControl/>
        <w:suppressLineNumbers w:val="0"/>
        <w:bidi w:val="0"/>
        <w:spacing w:before="264" w:beforeAutospacing="0" w:after="0" w:afterAutospacing="0" w:line="14" w:lineRule="atLeast"/>
        <w:ind w:left="0" w:leftChars="0" w:firstLine="0" w:firstLineChars="0"/>
        <w:jc w:val="center"/>
        <w:rPr>
          <w:rFonts w:hint="default" w:ascii="Times New Roman" w:hAnsi="Times New Roman" w:cs="Times New Roman"/>
          <w:b/>
          <w:bCs/>
          <w:i w:val="0"/>
          <w:iCs w:val="0"/>
          <w:color w:val="000000"/>
          <w:sz w:val="26"/>
          <w:szCs w:val="26"/>
          <w:u w:val="none"/>
          <w:vertAlign w:val="baseline"/>
          <w:lang w:val="en-US"/>
        </w:rPr>
      </w:pPr>
      <w:r>
        <w:rPr>
          <w:rFonts w:hint="default" w:ascii="Times New Roman" w:hAnsi="Times New Roman" w:cs="Times New Roman"/>
          <w:b/>
          <w:bCs/>
          <w:i w:val="0"/>
          <w:iCs w:val="0"/>
          <w:color w:val="000000"/>
          <w:sz w:val="26"/>
          <w:szCs w:val="26"/>
          <w:u w:val="none"/>
          <w:vertAlign w:val="baseline"/>
          <w:lang w:val="en-US"/>
        </w:rPr>
        <w:t>MSSV:3124411112</w:t>
      </w:r>
    </w:p>
    <w:p w14:paraId="27E4BE29">
      <w:pPr>
        <w:spacing w:line="240" w:lineRule="auto"/>
        <w:jc w:val="both"/>
      </w:pPr>
    </w:p>
    <w:p w14:paraId="74B1EEE5">
      <w:pPr>
        <w:spacing w:line="240" w:lineRule="auto"/>
        <w:jc w:val="both"/>
      </w:pPr>
    </w:p>
    <w:p w14:paraId="0B22C66C">
      <w:pPr>
        <w:sectPr>
          <w:footerReference r:id="rId5" w:type="default"/>
          <w:pgSz w:w="12240" w:h="15840"/>
          <w:pgMar w:top="1152" w:right="1224" w:bottom="1152" w:left="1224" w:header="720" w:footer="720" w:gutter="0"/>
          <w:pgBorders w:display="firstPage">
            <w:top w:val="cornerTriangles" w:color="auto" w:sz="31" w:space="1"/>
            <w:left w:val="cornerTriangles" w:color="auto" w:sz="31" w:space="4"/>
            <w:bottom w:val="cornerTriangles" w:color="auto" w:sz="31" w:space="1"/>
            <w:right w:val="cornerTriangles" w:color="auto" w:sz="31" w:space="4"/>
          </w:pgBorders>
          <w:cols w:space="720" w:num="1"/>
          <w:docGrid w:linePitch="360" w:charSpace="0"/>
        </w:sectPr>
      </w:pPr>
    </w:p>
    <w:p w14:paraId="6A7A84E7">
      <w:pPr>
        <w:tabs>
          <w:tab w:val="left" w:leader="dot" w:pos="9600"/>
        </w:tabs>
        <w:jc w:val="center"/>
        <w:rPr>
          <w:rFonts w:hint="default"/>
          <w:b/>
          <w:bCs/>
          <w:sz w:val="28"/>
          <w:szCs w:val="24"/>
          <w:lang w:val="en-US"/>
        </w:rPr>
      </w:pPr>
      <w:r>
        <w:rPr>
          <w:rFonts w:hint="default"/>
          <w:b/>
          <w:bCs/>
          <w:sz w:val="28"/>
          <w:szCs w:val="24"/>
          <w:lang w:val="en-US"/>
        </w:rPr>
        <w:t>MỤC LỤC</w:t>
      </w:r>
    </w:p>
    <w:p w14:paraId="16C19796">
      <w:pPr>
        <w:tabs>
          <w:tab w:val="left" w:leader="dot" w:pos="9600"/>
        </w:tabs>
      </w:pPr>
      <w:r>
        <w:fldChar w:fldCharType="begin"/>
      </w:r>
      <w:r>
        <w:instrText xml:space="preserve">TOC \o "1-3" \h \u </w:instrText>
      </w:r>
      <w:r>
        <w:fldChar w:fldCharType="separate"/>
      </w:r>
      <w:r>
        <w:rPr>
          <w:b/>
          <w:bCs/>
        </w:rPr>
        <w:fldChar w:fldCharType="begin"/>
      </w:r>
      <w:r>
        <w:rPr>
          <w:b/>
          <w:bCs/>
        </w:rPr>
        <w:instrText xml:space="preserve"> HYPERLINK \l _Toc28349 </w:instrText>
      </w:r>
      <w:r>
        <w:rPr>
          <w:b/>
          <w:bCs/>
        </w:rPr>
        <w:fldChar w:fldCharType="separate"/>
      </w:r>
      <w:r>
        <w:rPr>
          <w:rFonts w:ascii="Times New Roman" w:hAnsi="Times New Roman" w:eastAsia="Times New Roman"/>
          <w:b/>
          <w:bCs/>
        </w:rPr>
        <w:t>1. MỤC TIÊU VÀ PHẠM VI BÀI LÀM</w:t>
      </w:r>
      <w:r>
        <w:rPr>
          <w:rFonts w:hint="default" w:eastAsia="Times New Roman"/>
          <w:b/>
          <w:bCs/>
          <w:lang w:val="en-US"/>
        </w:rPr>
        <w:tab/>
      </w:r>
      <w:r>
        <w:rPr>
          <w:b/>
          <w:bCs/>
        </w:rPr>
        <w:fldChar w:fldCharType="begin"/>
      </w:r>
      <w:r>
        <w:rPr>
          <w:b/>
          <w:bCs/>
        </w:rPr>
        <w:instrText xml:space="preserve"> PAGEREF _Toc28349 \h </w:instrText>
      </w:r>
      <w:r>
        <w:rPr>
          <w:b/>
          <w:bCs/>
        </w:rPr>
        <w:fldChar w:fldCharType="separate"/>
      </w:r>
      <w:r>
        <w:rPr>
          <w:b/>
          <w:bCs/>
        </w:rPr>
        <w:t>3</w:t>
      </w:r>
      <w:r>
        <w:rPr>
          <w:b/>
          <w:bCs/>
        </w:rPr>
        <w:fldChar w:fldCharType="end"/>
      </w:r>
      <w:r>
        <w:rPr>
          <w:b/>
          <w:bCs/>
        </w:rPr>
        <w:fldChar w:fldCharType="end"/>
      </w:r>
    </w:p>
    <w:p w14:paraId="30DFD92E">
      <w:pPr>
        <w:pStyle w:val="38"/>
        <w:tabs>
          <w:tab w:val="right" w:leader="dot" w:pos="9792"/>
        </w:tabs>
      </w:pPr>
      <w:r>
        <w:fldChar w:fldCharType="begin"/>
      </w:r>
      <w:r>
        <w:instrText xml:space="preserve"> HYPERLINK \l _Toc4556 </w:instrText>
      </w:r>
      <w:r>
        <w:fldChar w:fldCharType="separate"/>
      </w:r>
      <w:r>
        <w:rPr>
          <w:rFonts w:ascii="Times New Roman" w:hAnsi="Times New Roman" w:eastAsia="Times New Roman"/>
          <w:b/>
          <w:bCs/>
        </w:rPr>
        <w:t>2. CẤU TRÚC CHƯƠNG TRÌNH</w:t>
      </w:r>
      <w:r>
        <w:tab/>
      </w:r>
      <w:r>
        <w:fldChar w:fldCharType="begin"/>
      </w:r>
      <w:r>
        <w:instrText xml:space="preserve"> PAGEREF _Toc4556 \h </w:instrText>
      </w:r>
      <w:r>
        <w:fldChar w:fldCharType="separate"/>
      </w:r>
      <w:r>
        <w:t>3</w:t>
      </w:r>
      <w:r>
        <w:fldChar w:fldCharType="end"/>
      </w:r>
      <w:r>
        <w:fldChar w:fldCharType="end"/>
      </w:r>
    </w:p>
    <w:p w14:paraId="784DEE7B">
      <w:pPr>
        <w:pStyle w:val="38"/>
        <w:tabs>
          <w:tab w:val="right" w:leader="dot" w:pos="9792"/>
        </w:tabs>
      </w:pPr>
      <w:r>
        <w:fldChar w:fldCharType="begin"/>
      </w:r>
      <w:r>
        <w:instrText xml:space="preserve"> HYPERLINK \l _Toc14304 </w:instrText>
      </w:r>
      <w:r>
        <w:fldChar w:fldCharType="separate"/>
      </w:r>
      <w:r>
        <w:rPr>
          <w:rFonts w:ascii="Times New Roman" w:hAnsi="Times New Roman" w:eastAsia="Times New Roman"/>
          <w:b/>
          <w:bCs/>
        </w:rPr>
        <w:t>3. BÀI 2 TRUY VẤN LINQ TRÊN MẢNG</w:t>
      </w:r>
      <w:r>
        <w:tab/>
      </w:r>
      <w:r>
        <w:fldChar w:fldCharType="begin"/>
      </w:r>
      <w:r>
        <w:instrText xml:space="preserve"> PAGEREF _Toc14304 \h </w:instrText>
      </w:r>
      <w:r>
        <w:fldChar w:fldCharType="separate"/>
      </w:r>
      <w:r>
        <w:t>3</w:t>
      </w:r>
      <w:r>
        <w:fldChar w:fldCharType="end"/>
      </w:r>
      <w:r>
        <w:fldChar w:fldCharType="end"/>
      </w:r>
    </w:p>
    <w:p w14:paraId="4C37FC79">
      <w:pPr>
        <w:pStyle w:val="39"/>
        <w:tabs>
          <w:tab w:val="right" w:leader="dot" w:pos="9792"/>
        </w:tabs>
      </w:pPr>
      <w:r>
        <w:fldChar w:fldCharType="begin"/>
      </w:r>
      <w:r>
        <w:instrText xml:space="preserve"> HYPERLINK \l _Toc24850 </w:instrText>
      </w:r>
      <w:r>
        <w:fldChar w:fldCharType="separate"/>
      </w:r>
      <w:r>
        <w:rPr>
          <w:rFonts w:ascii="Times New Roman" w:hAnsi="Times New Roman" w:eastAsia="Times New Roman"/>
        </w:rPr>
        <w:t>3.1. Mảng số nguyên</w:t>
      </w:r>
      <w:r>
        <w:tab/>
      </w:r>
      <w:r>
        <w:fldChar w:fldCharType="begin"/>
      </w:r>
      <w:r>
        <w:instrText xml:space="preserve"> PAGEREF _Toc24850 \h </w:instrText>
      </w:r>
      <w:r>
        <w:fldChar w:fldCharType="separate"/>
      </w:r>
      <w:r>
        <w:t>3</w:t>
      </w:r>
      <w:r>
        <w:fldChar w:fldCharType="end"/>
      </w:r>
      <w:r>
        <w:fldChar w:fldCharType="end"/>
      </w:r>
    </w:p>
    <w:p w14:paraId="2A3D82B8">
      <w:pPr>
        <w:pStyle w:val="39"/>
        <w:tabs>
          <w:tab w:val="right" w:leader="dot" w:pos="9792"/>
        </w:tabs>
      </w:pPr>
      <w:r>
        <w:fldChar w:fldCharType="begin"/>
      </w:r>
      <w:r>
        <w:instrText xml:space="preserve"> HYPERLINK \l _Toc30623 </w:instrText>
      </w:r>
      <w:r>
        <w:fldChar w:fldCharType="separate"/>
      </w:r>
      <w:r>
        <w:rPr>
          <w:rFonts w:ascii="Times New Roman" w:hAnsi="Times New Roman" w:eastAsia="Times New Roman"/>
        </w:rPr>
        <w:t>3.2. Mảng chuỗi</w:t>
      </w:r>
      <w:r>
        <w:tab/>
      </w:r>
      <w:r>
        <w:fldChar w:fldCharType="begin"/>
      </w:r>
      <w:r>
        <w:instrText xml:space="preserve"> PAGEREF _Toc30623 \h </w:instrText>
      </w:r>
      <w:r>
        <w:fldChar w:fldCharType="separate"/>
      </w:r>
      <w:r>
        <w:t>4</w:t>
      </w:r>
      <w:r>
        <w:fldChar w:fldCharType="end"/>
      </w:r>
      <w:r>
        <w:fldChar w:fldCharType="end"/>
      </w:r>
    </w:p>
    <w:p w14:paraId="10EE2D0B">
      <w:pPr>
        <w:pStyle w:val="38"/>
        <w:tabs>
          <w:tab w:val="right" w:leader="dot" w:pos="9792"/>
        </w:tabs>
      </w:pPr>
      <w:r>
        <w:fldChar w:fldCharType="begin"/>
      </w:r>
      <w:r>
        <w:instrText xml:space="preserve"> HYPERLINK \l _Toc4153 </w:instrText>
      </w:r>
      <w:r>
        <w:fldChar w:fldCharType="separate"/>
      </w:r>
      <w:r>
        <w:rPr>
          <w:rFonts w:ascii="Times New Roman" w:hAnsi="Times New Roman" w:eastAsia="Times New Roman"/>
          <w:b/>
          <w:bCs/>
        </w:rPr>
        <w:t>4. BÀI 3 THỐNG KÊ VÀ PHÂN NHÓM</w:t>
      </w:r>
      <w:r>
        <w:tab/>
      </w:r>
      <w:r>
        <w:fldChar w:fldCharType="begin"/>
      </w:r>
      <w:r>
        <w:instrText xml:space="preserve"> PAGEREF _Toc4153 \h </w:instrText>
      </w:r>
      <w:r>
        <w:fldChar w:fldCharType="separate"/>
      </w:r>
      <w:r>
        <w:t>5</w:t>
      </w:r>
      <w:r>
        <w:fldChar w:fldCharType="end"/>
      </w:r>
      <w:r>
        <w:fldChar w:fldCharType="end"/>
      </w:r>
    </w:p>
    <w:p w14:paraId="56760437">
      <w:pPr>
        <w:pStyle w:val="39"/>
        <w:tabs>
          <w:tab w:val="right" w:leader="dot" w:pos="9792"/>
        </w:tabs>
      </w:pPr>
      <w:r>
        <w:fldChar w:fldCharType="begin"/>
      </w:r>
      <w:r>
        <w:instrText xml:space="preserve"> HYPERLINK \l _Toc14745 </w:instrText>
      </w:r>
      <w:r>
        <w:fldChar w:fldCharType="separate"/>
      </w:r>
      <w:r>
        <w:rPr>
          <w:rFonts w:ascii="Times New Roman" w:hAnsi="Times New Roman" w:eastAsia="Times New Roman"/>
        </w:rPr>
        <w:t>4.1. Thống kê mảng số</w:t>
      </w:r>
      <w:r>
        <w:tab/>
      </w:r>
      <w:r>
        <w:fldChar w:fldCharType="begin"/>
      </w:r>
      <w:r>
        <w:instrText xml:space="preserve"> PAGEREF _Toc14745 \h </w:instrText>
      </w:r>
      <w:r>
        <w:fldChar w:fldCharType="separate"/>
      </w:r>
      <w:r>
        <w:t>5</w:t>
      </w:r>
      <w:r>
        <w:fldChar w:fldCharType="end"/>
      </w:r>
      <w:r>
        <w:fldChar w:fldCharType="end"/>
      </w:r>
    </w:p>
    <w:p w14:paraId="373E69FD">
      <w:pPr>
        <w:pStyle w:val="39"/>
        <w:tabs>
          <w:tab w:val="right" w:leader="dot" w:pos="9792"/>
        </w:tabs>
      </w:pPr>
      <w:r>
        <w:fldChar w:fldCharType="begin"/>
      </w:r>
      <w:r>
        <w:instrText xml:space="preserve"> HYPERLINK \l _Toc3108 </w:instrText>
      </w:r>
      <w:r>
        <w:fldChar w:fldCharType="separate"/>
      </w:r>
      <w:r>
        <w:rPr>
          <w:rFonts w:ascii="Times New Roman" w:hAnsi="Times New Roman" w:eastAsia="Times New Roman"/>
        </w:rPr>
        <w:t>4.2. Thống kê mảng chuỗi</w:t>
      </w:r>
      <w:r>
        <w:tab/>
      </w:r>
      <w:r>
        <w:fldChar w:fldCharType="begin"/>
      </w:r>
      <w:r>
        <w:instrText xml:space="preserve"> PAGEREF _Toc3108 \h </w:instrText>
      </w:r>
      <w:r>
        <w:fldChar w:fldCharType="separate"/>
      </w:r>
      <w:r>
        <w:t>6</w:t>
      </w:r>
      <w:r>
        <w:fldChar w:fldCharType="end"/>
      </w:r>
      <w:r>
        <w:fldChar w:fldCharType="end"/>
      </w:r>
    </w:p>
    <w:p w14:paraId="313B12BF">
      <w:pPr>
        <w:pStyle w:val="38"/>
        <w:tabs>
          <w:tab w:val="right" w:leader="dot" w:pos="9792"/>
        </w:tabs>
      </w:pPr>
      <w:r>
        <w:fldChar w:fldCharType="begin"/>
      </w:r>
      <w:r>
        <w:instrText xml:space="preserve"> HYPERLINK \l _Toc28658 </w:instrText>
      </w:r>
      <w:r>
        <w:fldChar w:fldCharType="separate"/>
      </w:r>
      <w:r>
        <w:rPr>
          <w:rFonts w:ascii="Times New Roman" w:hAnsi="Times New Roman" w:eastAsia="Times New Roman"/>
          <w:b/>
          <w:bCs/>
        </w:rPr>
        <w:t>5. BÀI 4 VÀ BÀI 5 DỮ LIỆU MÔN HỌC VÀ TRUY VẤN</w:t>
      </w:r>
      <w:r>
        <w:tab/>
      </w:r>
      <w:r>
        <w:fldChar w:fldCharType="begin"/>
      </w:r>
      <w:r>
        <w:instrText xml:space="preserve"> PAGEREF _Toc28658 \h </w:instrText>
      </w:r>
      <w:r>
        <w:fldChar w:fldCharType="separate"/>
      </w:r>
      <w:r>
        <w:t>7</w:t>
      </w:r>
      <w:r>
        <w:fldChar w:fldCharType="end"/>
      </w:r>
      <w:r>
        <w:fldChar w:fldCharType="end"/>
      </w:r>
    </w:p>
    <w:p w14:paraId="2ACE254E">
      <w:pPr>
        <w:pStyle w:val="39"/>
        <w:tabs>
          <w:tab w:val="right" w:leader="dot" w:pos="9792"/>
        </w:tabs>
      </w:pPr>
      <w:r>
        <w:fldChar w:fldCharType="begin"/>
      </w:r>
      <w:r>
        <w:instrText xml:space="preserve"> HYPERLINK \l _Toc7147 </w:instrText>
      </w:r>
      <w:r>
        <w:fldChar w:fldCharType="separate"/>
      </w:r>
      <w:r>
        <w:rPr>
          <w:rFonts w:ascii="Times New Roman" w:hAnsi="Times New Roman" w:eastAsia="Times New Roman"/>
        </w:rPr>
        <w:t>5.1. Xây dựng dữ liệu đối tượng</w:t>
      </w:r>
      <w:r>
        <w:tab/>
      </w:r>
      <w:r>
        <w:fldChar w:fldCharType="begin"/>
      </w:r>
      <w:r>
        <w:instrText xml:space="preserve"> PAGEREF _Toc7147 \h </w:instrText>
      </w:r>
      <w:r>
        <w:fldChar w:fldCharType="separate"/>
      </w:r>
      <w:r>
        <w:t>7</w:t>
      </w:r>
      <w:r>
        <w:fldChar w:fldCharType="end"/>
      </w:r>
      <w:r>
        <w:fldChar w:fldCharType="end"/>
      </w:r>
    </w:p>
    <w:p w14:paraId="0683B565">
      <w:pPr>
        <w:pStyle w:val="39"/>
        <w:tabs>
          <w:tab w:val="right" w:leader="dot" w:pos="9792"/>
        </w:tabs>
      </w:pPr>
      <w:r>
        <w:fldChar w:fldCharType="begin"/>
      </w:r>
      <w:r>
        <w:instrText xml:space="preserve"> HYPERLINK \l _Toc5315 </w:instrText>
      </w:r>
      <w:r>
        <w:fldChar w:fldCharType="separate"/>
      </w:r>
      <w:r>
        <w:rPr>
          <w:rFonts w:ascii="Times New Roman" w:hAnsi="Times New Roman" w:eastAsia="Times New Roman"/>
        </w:rPr>
        <w:t>5.2. Bài 5.1 Truy vấn cơ bản</w:t>
      </w:r>
      <w:r>
        <w:tab/>
      </w:r>
      <w:r>
        <w:fldChar w:fldCharType="begin"/>
      </w:r>
      <w:r>
        <w:instrText xml:space="preserve"> PAGEREF _Toc5315 \h </w:instrText>
      </w:r>
      <w:r>
        <w:fldChar w:fldCharType="separate"/>
      </w:r>
      <w:r>
        <w:t>9</w:t>
      </w:r>
      <w:r>
        <w:fldChar w:fldCharType="end"/>
      </w:r>
      <w:r>
        <w:fldChar w:fldCharType="end"/>
      </w:r>
    </w:p>
    <w:p w14:paraId="15032874">
      <w:pPr>
        <w:pStyle w:val="39"/>
        <w:tabs>
          <w:tab w:val="right" w:leader="dot" w:pos="9792"/>
        </w:tabs>
      </w:pPr>
      <w:r>
        <w:fldChar w:fldCharType="begin"/>
      </w:r>
      <w:r>
        <w:instrText xml:space="preserve"> HYPERLINK \l _Toc27424 </w:instrText>
      </w:r>
      <w:r>
        <w:fldChar w:fldCharType="separate"/>
      </w:r>
      <w:r>
        <w:rPr>
          <w:rFonts w:ascii="Times New Roman" w:hAnsi="Times New Roman" w:eastAsia="Times New Roman"/>
        </w:rPr>
        <w:t>5.3. Bài 5.2 Thống kê List MonHoc</w:t>
      </w:r>
      <w:r>
        <w:tab/>
      </w:r>
      <w:r>
        <w:fldChar w:fldCharType="begin"/>
      </w:r>
      <w:r>
        <w:instrText xml:space="preserve"> PAGEREF _Toc27424 \h </w:instrText>
      </w:r>
      <w:r>
        <w:fldChar w:fldCharType="separate"/>
      </w:r>
      <w:r>
        <w:t>10</w:t>
      </w:r>
      <w:r>
        <w:fldChar w:fldCharType="end"/>
      </w:r>
      <w:r>
        <w:fldChar w:fldCharType="end"/>
      </w:r>
    </w:p>
    <w:p w14:paraId="4B9392D7">
      <w:pPr>
        <w:pStyle w:val="38"/>
        <w:tabs>
          <w:tab w:val="right" w:leader="dot" w:pos="9792"/>
        </w:tabs>
      </w:pPr>
      <w:r>
        <w:fldChar w:fldCharType="begin"/>
      </w:r>
      <w:r>
        <w:instrText xml:space="preserve"> HYPERLINK \l _Toc16335 </w:instrText>
      </w:r>
      <w:r>
        <w:fldChar w:fldCharType="separate"/>
      </w:r>
      <w:r>
        <w:rPr>
          <w:rFonts w:ascii="Times New Roman" w:hAnsi="Times New Roman" w:eastAsia="Times New Roman"/>
          <w:b/>
          <w:bCs/>
        </w:rPr>
        <w:t>6. BÀI 6 JOIN HAI NGUỒN DỮ LIỆU</w:t>
      </w:r>
      <w:r>
        <w:tab/>
      </w:r>
      <w:r>
        <w:fldChar w:fldCharType="begin"/>
      </w:r>
      <w:r>
        <w:instrText xml:space="preserve"> PAGEREF _Toc16335 \h </w:instrText>
      </w:r>
      <w:r>
        <w:fldChar w:fldCharType="separate"/>
      </w:r>
      <w:r>
        <w:t>14</w:t>
      </w:r>
      <w:r>
        <w:fldChar w:fldCharType="end"/>
      </w:r>
      <w:r>
        <w:fldChar w:fldCharType="end"/>
      </w:r>
    </w:p>
    <w:p w14:paraId="52CF2719">
      <w:pPr>
        <w:pStyle w:val="38"/>
        <w:tabs>
          <w:tab w:val="right" w:leader="dot" w:pos="9792"/>
        </w:tabs>
      </w:pPr>
      <w:r>
        <w:fldChar w:fldCharType="begin"/>
      </w:r>
      <w:r>
        <w:instrText xml:space="preserve"> HYPERLINK \l _Toc11044 </w:instrText>
      </w:r>
      <w:r>
        <w:fldChar w:fldCharType="separate"/>
      </w:r>
      <w:r>
        <w:rPr>
          <w:rFonts w:ascii="Times New Roman" w:hAnsi="Times New Roman" w:eastAsia="Times New Roman"/>
          <w:b/>
          <w:bCs/>
        </w:rPr>
        <w:t>7. KẾT QUẢ KIỂM TRA VÀ GHI CHÚ</w:t>
      </w:r>
      <w:r>
        <w:tab/>
      </w:r>
      <w:r>
        <w:fldChar w:fldCharType="begin"/>
      </w:r>
      <w:r>
        <w:instrText xml:space="preserve"> PAGEREF _Toc11044 \h </w:instrText>
      </w:r>
      <w:r>
        <w:fldChar w:fldCharType="separate"/>
      </w:r>
      <w:r>
        <w:t>18</w:t>
      </w:r>
      <w:r>
        <w:fldChar w:fldCharType="end"/>
      </w:r>
      <w:r>
        <w:fldChar w:fldCharType="end"/>
      </w:r>
    </w:p>
    <w:p w14:paraId="05BA7637">
      <w:pPr>
        <w:pStyle w:val="38"/>
        <w:tabs>
          <w:tab w:val="right" w:leader="dot" w:pos="9792"/>
        </w:tabs>
      </w:pPr>
      <w:r>
        <w:fldChar w:fldCharType="begin"/>
      </w:r>
      <w:r>
        <w:instrText xml:space="preserve"> HYPERLINK \l _Toc6892 </w:instrText>
      </w:r>
      <w:r>
        <w:fldChar w:fldCharType="separate"/>
      </w:r>
      <w:r>
        <w:rPr>
          <w:rFonts w:ascii="Times New Roman" w:hAnsi="Times New Roman" w:eastAsia="Times New Roman"/>
          <w:b/>
          <w:bCs/>
        </w:rPr>
        <w:t>8. KẾT LUẬN</w:t>
      </w:r>
      <w:r>
        <w:tab/>
      </w:r>
      <w:r>
        <w:fldChar w:fldCharType="begin"/>
      </w:r>
      <w:r>
        <w:instrText xml:space="preserve"> PAGEREF _Toc6892 \h </w:instrText>
      </w:r>
      <w:r>
        <w:fldChar w:fldCharType="separate"/>
      </w:r>
      <w:r>
        <w:t>18</w:t>
      </w:r>
      <w:r>
        <w:fldChar w:fldCharType="end"/>
      </w:r>
      <w:r>
        <w:fldChar w:fldCharType="end"/>
      </w:r>
    </w:p>
    <w:p w14:paraId="343DCA7D">
      <w:pPr>
        <w:spacing w:line="240" w:lineRule="auto"/>
        <w:jc w:val="both"/>
        <w:sectPr>
          <w:footerReference r:id="rId6" w:type="default"/>
          <w:pgSz w:w="12240" w:h="15840"/>
          <w:pgMar w:top="1152" w:right="1176" w:bottom="1152" w:left="1224" w:header="720" w:footer="720" w:gutter="0"/>
          <w:pgNumType w:start="1"/>
          <w:cols w:space="720" w:num="1"/>
          <w:docGrid w:linePitch="360" w:charSpace="0"/>
        </w:sectPr>
      </w:pPr>
      <w:r>
        <w:fldChar w:fldCharType="end"/>
      </w:r>
    </w:p>
    <w:p w14:paraId="57748097">
      <w:pPr>
        <w:pStyle w:val="2"/>
        <w:spacing w:before="200" w:after="100" w:line="240" w:lineRule="auto"/>
        <w:jc w:val="both"/>
        <w:outlineLvl w:val="0"/>
      </w:pPr>
      <w:bookmarkStart w:id="0" w:name="_Toc28349"/>
      <w:bookmarkStart w:id="15" w:name="_GoBack"/>
      <w:bookmarkEnd w:id="15"/>
      <w:r>
        <w:rPr>
          <w:rFonts w:ascii="Times New Roman" w:hAnsi="Times New Roman" w:eastAsia="Times New Roman"/>
          <w:b/>
          <w:color w:val="000000"/>
          <w:sz w:val="24"/>
        </w:rPr>
        <w:t>1. MỤC TIÊU VÀ PHẠM VI BÀI LÀM</w:t>
      </w:r>
      <w:bookmarkEnd w:id="0"/>
    </w:p>
    <w:p w14:paraId="5C066DC5">
      <w:pPr>
        <w:spacing w:after="120" w:line="240" w:lineRule="auto"/>
        <w:jc w:val="both"/>
      </w:pPr>
      <w:r>
        <w:rPr>
          <w:rFonts w:ascii="Times New Roman" w:hAnsi="Times New Roman" w:eastAsia="Times New Roman"/>
          <w:b w:val="0"/>
          <w:color w:val="000000"/>
          <w:sz w:val="24"/>
        </w:rPr>
        <w:t>Báo cáo này trình bày bài thực hành LINQ của dự án BaiThucHanhLINQ. Chương trình sử dụng mảng số nguyên, mảng chuỗi và List&lt;MonHoc&gt; để thực hiện lọc, sắp xếp, biến đổi, thống kê, phân nhóm và nối dữ liệu.</w:t>
      </w:r>
    </w:p>
    <w:p w14:paraId="24D56FE5">
      <w:pPr>
        <w:pStyle w:val="23"/>
        <w:spacing w:after="60" w:line="240" w:lineRule="auto"/>
        <w:jc w:val="both"/>
      </w:pPr>
      <w:r>
        <w:rPr>
          <w:rFonts w:ascii="Times New Roman" w:hAnsi="Times New Roman" w:eastAsia="Times New Roman"/>
          <w:b w:val="0"/>
          <w:color w:val="000000"/>
          <w:sz w:val="24"/>
        </w:rPr>
        <w:t>Sử dụng các phương thức LINQ: Where, Select, OrderBy, ThenBy, Count, Sum, Min, Max, Distinct, GroupBy, Join, GroupJoin và DefaultIfEmpty.</w:t>
      </w:r>
    </w:p>
    <w:p w14:paraId="06589559">
      <w:pPr>
        <w:pStyle w:val="23"/>
        <w:spacing w:after="60" w:line="240" w:lineRule="auto"/>
        <w:jc w:val="both"/>
      </w:pPr>
      <w:r>
        <w:rPr>
          <w:rFonts w:ascii="Times New Roman" w:hAnsi="Times New Roman" w:eastAsia="Times New Roman"/>
          <w:b w:val="0"/>
          <w:color w:val="000000"/>
          <w:sz w:val="24"/>
        </w:rPr>
        <w:t>Tách phần xử lý thành các lớp ArrayLINQ, ThongKePhanNhom và TruyVanMonHoc để dễ kiểm tra.</w:t>
      </w:r>
    </w:p>
    <w:p w14:paraId="6BD4571F">
      <w:pPr>
        <w:pStyle w:val="23"/>
        <w:spacing w:after="60" w:line="240" w:lineRule="auto"/>
        <w:jc w:val="both"/>
      </w:pPr>
      <w:r>
        <w:rPr>
          <w:rFonts w:ascii="Times New Roman" w:hAnsi="Times New Roman" w:eastAsia="Times New Roman"/>
          <w:b w:val="0"/>
          <w:color w:val="000000"/>
          <w:sz w:val="24"/>
        </w:rPr>
        <w:t>Main gọi lần lượt các phần Bài 2, Bài 3, Bài 4, Bài 5 và Bài 6.</w:t>
      </w:r>
    </w:p>
    <w:p w14:paraId="65AF0F77">
      <w:pPr>
        <w:pStyle w:val="2"/>
        <w:spacing w:before="200" w:after="100" w:line="240" w:lineRule="auto"/>
        <w:jc w:val="both"/>
        <w:outlineLvl w:val="0"/>
      </w:pPr>
      <w:bookmarkStart w:id="1" w:name="_Toc4556"/>
      <w:r>
        <w:rPr>
          <w:rFonts w:ascii="Times New Roman" w:hAnsi="Times New Roman" w:eastAsia="Times New Roman"/>
          <w:b/>
          <w:color w:val="000000"/>
          <w:sz w:val="24"/>
        </w:rPr>
        <w:t>2. CẤU TRÚC CHƯƠNG TRÌNH</w:t>
      </w:r>
      <w:bookmarkEnd w:id="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8"/>
        <w:gridCol w:w="6624"/>
      </w:tblGrid>
      <w:tr w14:paraId="0369E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6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BCFCB6E">
            <w:pPr>
              <w:spacing w:after="0" w:line="240" w:lineRule="auto"/>
              <w:jc w:val="both"/>
            </w:pPr>
            <w:r>
              <w:rPr>
                <w:rFonts w:ascii="Times New Roman" w:hAnsi="Times New Roman" w:eastAsia="Times New Roman"/>
                <w:b/>
                <w:color w:val="000000"/>
                <w:sz w:val="24"/>
              </w:rPr>
              <w:t>Tập tin</w:t>
            </w:r>
          </w:p>
        </w:tc>
        <w:tc>
          <w:tcPr>
            <w:tcW w:w="662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4597A8E">
            <w:pPr>
              <w:spacing w:after="0" w:line="240" w:lineRule="auto"/>
              <w:jc w:val="both"/>
            </w:pPr>
            <w:r>
              <w:rPr>
                <w:rFonts w:ascii="Times New Roman" w:hAnsi="Times New Roman" w:eastAsia="Times New Roman"/>
                <w:b/>
                <w:color w:val="000000"/>
                <w:sz w:val="24"/>
              </w:rPr>
              <w:t>Vai trò</w:t>
            </w:r>
          </w:p>
        </w:tc>
      </w:tr>
      <w:tr w14:paraId="2A63C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7581A22">
            <w:pPr>
              <w:spacing w:after="0" w:line="240" w:lineRule="auto"/>
              <w:jc w:val="both"/>
            </w:pPr>
            <w:r>
              <w:rPr>
                <w:rFonts w:ascii="Times New Roman" w:hAnsi="Times New Roman" w:eastAsia="Times New Roman"/>
                <w:b w:val="0"/>
                <w:color w:val="000000"/>
                <w:sz w:val="24"/>
              </w:rPr>
              <w:t>Program.cs</w:t>
            </w:r>
          </w:p>
        </w:tc>
        <w:tc>
          <w:tcPr>
            <w:tcW w:w="662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A29FBD4">
            <w:pPr>
              <w:spacing w:after="0" w:line="240" w:lineRule="auto"/>
              <w:jc w:val="both"/>
            </w:pPr>
            <w:r>
              <w:rPr>
                <w:rFonts w:ascii="Times New Roman" w:hAnsi="Times New Roman" w:eastAsia="Times New Roman"/>
                <w:b w:val="0"/>
                <w:color w:val="000000"/>
                <w:sz w:val="24"/>
              </w:rPr>
              <w:t>Thiết lập UTF-8 và gọi lần lượt các phương thức run.</w:t>
            </w:r>
          </w:p>
        </w:tc>
      </w:tr>
      <w:tr w14:paraId="70E6B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504C05B">
            <w:pPr>
              <w:spacing w:after="0" w:line="240" w:lineRule="auto"/>
              <w:jc w:val="both"/>
            </w:pPr>
            <w:r>
              <w:rPr>
                <w:rFonts w:ascii="Times New Roman" w:hAnsi="Times New Roman" w:eastAsia="Times New Roman"/>
                <w:b w:val="0"/>
                <w:color w:val="000000"/>
                <w:sz w:val="24"/>
              </w:rPr>
              <w:t>src/LINQ_Array.cs</w:t>
            </w:r>
          </w:p>
        </w:tc>
        <w:tc>
          <w:tcPr>
            <w:tcW w:w="662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6DB9BB7">
            <w:pPr>
              <w:spacing w:after="0" w:line="240" w:lineRule="auto"/>
              <w:jc w:val="both"/>
            </w:pPr>
            <w:r>
              <w:rPr>
                <w:rFonts w:ascii="Times New Roman" w:hAnsi="Times New Roman" w:eastAsia="Times New Roman"/>
                <w:b w:val="0"/>
                <w:color w:val="000000"/>
                <w:sz w:val="24"/>
              </w:rPr>
              <w:t>Cài đặt Bài 2.1 và Bài 2.2 trên mảng số và mảng chuỗi.</w:t>
            </w:r>
          </w:p>
        </w:tc>
      </w:tr>
      <w:tr w14:paraId="68882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4B11E45">
            <w:pPr>
              <w:spacing w:after="0" w:line="240" w:lineRule="auto"/>
              <w:jc w:val="both"/>
            </w:pPr>
            <w:r>
              <w:rPr>
                <w:rFonts w:ascii="Times New Roman" w:hAnsi="Times New Roman" w:eastAsia="Times New Roman"/>
                <w:b w:val="0"/>
                <w:color w:val="000000"/>
                <w:sz w:val="24"/>
              </w:rPr>
              <w:t>src/ThongKePhanNhom.cs</w:t>
            </w:r>
          </w:p>
        </w:tc>
        <w:tc>
          <w:tcPr>
            <w:tcW w:w="662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A0FFF70">
            <w:pPr>
              <w:spacing w:after="0" w:line="240" w:lineRule="auto"/>
              <w:jc w:val="both"/>
            </w:pPr>
            <w:r>
              <w:rPr>
                <w:rFonts w:ascii="Times New Roman" w:hAnsi="Times New Roman" w:eastAsia="Times New Roman"/>
                <w:b w:val="0"/>
                <w:color w:val="000000"/>
                <w:sz w:val="24"/>
              </w:rPr>
              <w:t>Cài đặt Bài 3.1 và Bài 3.2 về thống kê và GroupBy.</w:t>
            </w:r>
          </w:p>
        </w:tc>
      </w:tr>
      <w:tr w14:paraId="230D6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85CF1AF">
            <w:pPr>
              <w:spacing w:after="0" w:line="240" w:lineRule="auto"/>
              <w:jc w:val="both"/>
            </w:pPr>
            <w:r>
              <w:rPr>
                <w:rFonts w:ascii="Times New Roman" w:hAnsi="Times New Roman" w:eastAsia="Times New Roman"/>
                <w:b w:val="0"/>
                <w:color w:val="000000"/>
                <w:sz w:val="24"/>
              </w:rPr>
              <w:t>src/TruyVanMonHoc.cs</w:t>
            </w:r>
          </w:p>
        </w:tc>
        <w:tc>
          <w:tcPr>
            <w:tcW w:w="662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FC15648">
            <w:pPr>
              <w:spacing w:after="0" w:line="240" w:lineRule="auto"/>
              <w:jc w:val="both"/>
            </w:pPr>
            <w:r>
              <w:rPr>
                <w:rFonts w:ascii="Times New Roman" w:hAnsi="Times New Roman" w:eastAsia="Times New Roman"/>
                <w:b w:val="0"/>
                <w:color w:val="000000"/>
                <w:sz w:val="24"/>
              </w:rPr>
              <w:t>Khai báo MonHoc, He, dữ liệu mẫu và các truy vấn Bài 5, Bài 6.</w:t>
            </w:r>
          </w:p>
        </w:tc>
      </w:tr>
    </w:tbl>
    <w:p w14:paraId="3D119BC7">
      <w:pPr>
        <w:spacing w:line="240" w:lineRule="auto"/>
        <w:jc w:val="both"/>
      </w:pPr>
    </w:p>
    <w:p w14:paraId="66DD1682">
      <w:pPr>
        <w:spacing w:after="120" w:line="240" w:lineRule="auto"/>
        <w:jc w:val="both"/>
      </w:pPr>
      <w:r>
        <w:rPr>
          <w:rFonts w:ascii="Times New Roman" w:hAnsi="Times New Roman" w:eastAsia="Times New Roman"/>
          <w:b w:val="0"/>
          <w:color w:val="000000"/>
          <w:sz w:val="24"/>
        </w:rPr>
        <w:t>Luồng chạy chương trình: Main → ArrayLINQ.run() → ThongKePhanNhom.run() → TruyVanMonHoc.run().</w:t>
      </w:r>
    </w:p>
    <w:p w14:paraId="12866403">
      <w:pPr>
        <w:pStyle w:val="2"/>
        <w:spacing w:before="200" w:after="100" w:line="240" w:lineRule="auto"/>
        <w:jc w:val="both"/>
        <w:outlineLvl w:val="0"/>
      </w:pPr>
      <w:bookmarkStart w:id="2" w:name="_Toc14304"/>
      <w:r>
        <w:rPr>
          <w:rFonts w:ascii="Times New Roman" w:hAnsi="Times New Roman" w:eastAsia="Times New Roman"/>
          <w:b/>
          <w:color w:val="000000"/>
          <w:sz w:val="24"/>
        </w:rPr>
        <w:t>3. BÀI 2 TRUY VẤN LINQ TRÊN MẢNG</w:t>
      </w:r>
      <w:bookmarkEnd w:id="2"/>
    </w:p>
    <w:p w14:paraId="5F1E8273">
      <w:pPr>
        <w:pStyle w:val="3"/>
        <w:spacing w:before="120" w:after="100" w:line="240" w:lineRule="auto"/>
        <w:jc w:val="both"/>
        <w:outlineLvl w:val="1"/>
      </w:pPr>
      <w:bookmarkStart w:id="3" w:name="_Toc24850"/>
      <w:r>
        <w:rPr>
          <w:rFonts w:ascii="Times New Roman" w:hAnsi="Times New Roman" w:eastAsia="Times New Roman"/>
          <w:b/>
          <w:color w:val="000000"/>
          <w:sz w:val="24"/>
        </w:rPr>
        <w:t>3.1. Mảng số nguyên</w:t>
      </w:r>
      <w:bookmarkEnd w:id="3"/>
    </w:p>
    <w:p w14:paraId="2A8F1EA0">
      <w:pPr>
        <w:spacing w:after="120" w:line="240" w:lineRule="auto"/>
        <w:jc w:val="both"/>
      </w:pPr>
      <w:r>
        <w:rPr>
          <w:rFonts w:ascii="Times New Roman" w:hAnsi="Times New Roman" w:eastAsia="Times New Roman"/>
          <w:b w:val="0"/>
          <w:color w:val="000000"/>
          <w:sz w:val="24"/>
        </w:rPr>
        <w:t>Mảng số được xử lý bằng Where để lọc và Select để tạo dãy mới. Kết quả được in bằng ForEach sau khi chuyển truy vấn thành List.</w:t>
      </w:r>
    </w:p>
    <w:p w14:paraId="040ED002">
      <w:pPr>
        <w:spacing w:after="0" w:line="240" w:lineRule="auto"/>
        <w:ind w:left="360"/>
        <w:jc w:val="both"/>
        <w:rPr>
          <w:rFonts w:hint="default" w:ascii="Consolas" w:hAnsi="Consolas" w:cs="Consolas"/>
          <w:sz w:val="21"/>
          <w:szCs w:val="21"/>
        </w:rPr>
      </w:pPr>
      <w:r>
        <w:rPr>
          <w:rFonts w:hint="default" w:ascii="Consolas" w:hAnsi="Consolas" w:eastAsia="Times New Roman" w:cs="Consolas"/>
          <w:b w:val="0"/>
          <w:color w:val="000000"/>
          <w:sz w:val="21"/>
          <w:szCs w:val="21"/>
        </w:rPr>
        <w:t>array.Where(x =&gt; x % 3 == 0 &amp;&amp; x % 4 == 0)</w:t>
      </w:r>
    </w:p>
    <w:p w14:paraId="5A2AFF9E">
      <w:pPr>
        <w:spacing w:after="0" w:line="240" w:lineRule="auto"/>
        <w:ind w:left="360"/>
        <w:jc w:val="both"/>
        <w:rPr>
          <w:rFonts w:hint="default" w:ascii="Consolas" w:hAnsi="Consolas" w:cs="Consolas"/>
          <w:sz w:val="21"/>
          <w:szCs w:val="21"/>
        </w:rPr>
      </w:pPr>
      <w:r>
        <w:rPr>
          <w:rFonts w:hint="default" w:ascii="Consolas" w:hAnsi="Consolas" w:eastAsia="Times New Roman" w:cs="Consolas"/>
          <w:b w:val="0"/>
          <w:color w:val="000000"/>
          <w:sz w:val="21"/>
          <w:szCs w:val="21"/>
        </w:rPr>
        <w:t>array.Select(x =&gt; x % 2 == 0 ? x / 2 : x)</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21"/>
        <w:gridCol w:w="3887"/>
      </w:tblGrid>
      <w:tr w14:paraId="511F2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12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0180ABA">
            <w:pPr>
              <w:spacing w:after="0" w:line="240" w:lineRule="auto"/>
              <w:jc w:val="both"/>
            </w:pPr>
            <w:r>
              <w:rPr>
                <w:rFonts w:ascii="Times New Roman" w:hAnsi="Times New Roman" w:eastAsia="Times New Roman"/>
                <w:b/>
                <w:color w:val="000000"/>
                <w:sz w:val="24"/>
              </w:rPr>
              <w:t>Yêu cầu</w:t>
            </w:r>
          </w:p>
        </w:tc>
        <w:tc>
          <w:tcPr>
            <w:tcW w:w="388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6790CD7">
            <w:pPr>
              <w:spacing w:after="0" w:line="240" w:lineRule="auto"/>
              <w:jc w:val="both"/>
            </w:pPr>
            <w:r>
              <w:rPr>
                <w:rFonts w:ascii="Times New Roman" w:hAnsi="Times New Roman" w:eastAsia="Times New Roman"/>
                <w:b/>
                <w:color w:val="000000"/>
                <w:sz w:val="24"/>
              </w:rPr>
              <w:t>Kết quả chương trình</w:t>
            </w:r>
          </w:p>
        </w:tc>
      </w:tr>
      <w:tr w14:paraId="4503C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2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685460C">
            <w:pPr>
              <w:numPr>
                <w:ilvl w:val="0"/>
                <w:numId w:val="7"/>
              </w:numPr>
              <w:spacing w:after="0" w:line="240" w:lineRule="auto"/>
              <w:jc w:val="both"/>
              <w:rPr>
                <w:rFonts w:ascii="Times New Roman" w:hAnsi="Times New Roman" w:eastAsia="Times New Roman"/>
                <w:b w:val="0"/>
                <w:color w:val="000000"/>
                <w:sz w:val="24"/>
              </w:rPr>
            </w:pPr>
            <w:r>
              <w:rPr>
                <w:rFonts w:ascii="Times New Roman" w:hAnsi="Times New Roman" w:eastAsia="Times New Roman"/>
                <w:b w:val="0"/>
                <w:color w:val="000000"/>
                <w:sz w:val="24"/>
              </w:rPr>
              <w:t>Chia hết cho 3 và 4</w:t>
            </w:r>
          </w:p>
          <w:p w14:paraId="7556D053">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1"/>
                <w:szCs w:val="21"/>
                <w:shd w:val="clear" w:fill="FFFFFF"/>
                <w:lang w:val="en-US" w:eastAsia="zh-CN" w:bidi="ar"/>
              </w:rPr>
            </w:pPr>
          </w:p>
          <w:p w14:paraId="1B6C8EB6">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1"/>
                <w:szCs w:val="21"/>
                <w:shd w:val="clear" w:fill="FFFFFF"/>
                <w:lang w:val="en-US" w:eastAsia="zh-CN" w:bidi="ar"/>
              </w:rPr>
            </w:pP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static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p>
          <w:p w14:paraId="6C7FB148">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LietKeChiaHet3Va4</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array</w:t>
            </w:r>
            <w:r>
              <w:rPr>
                <w:rFonts w:hint="default" w:ascii="Consolas" w:hAnsi="Consolas" w:eastAsia="Consolas" w:cs="Consolas"/>
                <w:b w:val="0"/>
                <w:bCs w:val="0"/>
                <w:color w:val="000000"/>
                <w:kern w:val="0"/>
                <w:sz w:val="21"/>
                <w:szCs w:val="21"/>
                <w:shd w:val="clear" w:fill="FFFFFF"/>
                <w:lang w:val="en-US" w:eastAsia="zh-CN" w:bidi="ar"/>
              </w:rPr>
              <w:t>)</w:t>
            </w:r>
          </w:p>
          <w:p w14:paraId="7E337EF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353DA6E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"2.1.a: "</w:t>
            </w:r>
            <w:r>
              <w:rPr>
                <w:rFonts w:hint="default" w:ascii="Consolas" w:hAnsi="Consolas" w:eastAsia="Consolas" w:cs="Consolas"/>
                <w:b w:val="0"/>
                <w:bCs w:val="0"/>
                <w:color w:val="000000"/>
                <w:kern w:val="0"/>
                <w:sz w:val="21"/>
                <w:szCs w:val="21"/>
                <w:shd w:val="clear" w:fill="FFFFFF"/>
                <w:lang w:val="en-US" w:eastAsia="zh-CN" w:bidi="ar"/>
              </w:rPr>
              <w:t>);</w:t>
            </w:r>
          </w:p>
          <w:p w14:paraId="02242EE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array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Where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&amp;&amp; </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1F8B64F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p>
          <w:p w14:paraId="174EDC4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p>
          <w:p w14:paraId="7EF6ACD2">
            <w:pPr>
              <w:keepNext w:val="0"/>
              <w:keepLines w:val="0"/>
              <w:widowControl/>
              <w:suppressLineNumbers w:val="0"/>
              <w:shd w:val="clear" w:fill="FFFFFF"/>
              <w:spacing w:line="240" w:lineRule="auto"/>
              <w:ind w:firstLine="461"/>
              <w:jc w:val="left"/>
              <w:rPr>
                <w:rFonts w:hint="default" w:ascii="Consolas" w:hAnsi="Consolas" w:eastAsia="Consolas" w:cs="Consolas"/>
                <w:b w:val="0"/>
                <w:bCs w:val="0"/>
                <w:color w:val="000000"/>
                <w:kern w:val="0"/>
                <w:sz w:val="21"/>
                <w:szCs w:val="21"/>
                <w:shd w:val="clear" w:fill="FFFFFF"/>
                <w:lang w:val="en-US" w:eastAsia="zh-CN" w:bidi="ar"/>
              </w:rPr>
            </w:pPr>
            <w:r>
              <w:rPr>
                <w:rFonts w:hint="default" w:ascii="Consolas" w:hAnsi="Consolas" w:eastAsia="Consolas" w:cs="Consolas"/>
                <w:b w:val="0"/>
                <w:bCs w:val="0"/>
                <w:color w:val="000000"/>
                <w:kern w:val="0"/>
                <w:sz w:val="21"/>
                <w:szCs w:val="21"/>
                <w:shd w:val="clear" w:fill="FFFFFF"/>
                <w:lang w:val="en-US" w:eastAsia="zh-CN" w:bidi="ar"/>
              </w:rPr>
              <w:t>}</w:t>
            </w:r>
          </w:p>
          <w:p w14:paraId="2E8D00BF">
            <w:pPr>
              <w:keepNext w:val="0"/>
              <w:keepLines w:val="0"/>
              <w:widowControl/>
              <w:suppressLineNumbers w:val="0"/>
              <w:shd w:val="clear" w:fill="FFFFFF"/>
              <w:spacing w:line="240" w:lineRule="auto"/>
              <w:ind w:firstLine="461"/>
              <w:jc w:val="left"/>
              <w:rPr>
                <w:rFonts w:hint="default" w:ascii="Consolas" w:hAnsi="Consolas" w:eastAsia="Consolas" w:cs="Consolas"/>
                <w:b w:val="0"/>
                <w:bCs w:val="0"/>
                <w:color w:val="000000"/>
                <w:kern w:val="0"/>
                <w:sz w:val="21"/>
                <w:szCs w:val="21"/>
                <w:shd w:val="clear" w:fill="FFFFFF"/>
                <w:lang w:val="en-US" w:eastAsia="zh-CN" w:bidi="ar"/>
              </w:rPr>
            </w:pPr>
          </w:p>
        </w:tc>
        <w:tc>
          <w:tcPr>
            <w:tcW w:w="388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EA178CC">
            <w:pPr>
              <w:spacing w:after="0" w:line="240" w:lineRule="auto"/>
              <w:jc w:val="both"/>
              <w:rPr>
                <w:rFonts w:hint="default" w:ascii="Consolas" w:hAnsi="Consolas" w:cs="Consolas"/>
                <w:sz w:val="21"/>
                <w:szCs w:val="21"/>
              </w:rPr>
            </w:pPr>
            <w:r>
              <w:rPr>
                <w:rFonts w:hint="default" w:ascii="Consolas" w:hAnsi="Consolas" w:eastAsia="Times New Roman" w:cs="Consolas"/>
                <w:b w:val="0"/>
                <w:color w:val="000000"/>
                <w:sz w:val="21"/>
                <w:szCs w:val="21"/>
              </w:rPr>
              <w:t>12, 24, 0</w:t>
            </w:r>
          </w:p>
        </w:tc>
      </w:tr>
      <w:tr w14:paraId="47E94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2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70B8558">
            <w:pPr>
              <w:numPr>
                <w:ilvl w:val="0"/>
                <w:numId w:val="7"/>
              </w:numPr>
              <w:spacing w:after="0" w:line="240" w:lineRule="auto"/>
              <w:ind w:left="0" w:leftChars="0" w:firstLine="0" w:firstLineChars="0"/>
              <w:jc w:val="both"/>
              <w:rPr>
                <w:rFonts w:hint="default" w:ascii="Times New Roman" w:hAnsi="Times New Roman" w:eastAsia="Times New Roman"/>
                <w:b w:val="0"/>
                <w:color w:val="000000"/>
                <w:sz w:val="24"/>
                <w:lang w:val="en-US"/>
              </w:rPr>
            </w:pPr>
            <w:r>
              <w:rPr>
                <w:rFonts w:ascii="Times New Roman" w:hAnsi="Times New Roman" w:eastAsia="Times New Roman"/>
                <w:b w:val="0"/>
                <w:color w:val="000000"/>
                <w:sz w:val="24"/>
              </w:rPr>
              <w:t>Nhỏ hơn hoặc bằng 3</w:t>
            </w:r>
          </w:p>
          <w:p w14:paraId="385CE091">
            <w:pPr>
              <w:numPr>
                <w:numId w:val="0"/>
              </w:numPr>
              <w:spacing w:after="0" w:line="240" w:lineRule="auto"/>
              <w:jc w:val="both"/>
              <w:rPr>
                <w:rFonts w:hint="default" w:ascii="Times New Roman" w:hAnsi="Times New Roman" w:eastAsia="Times New Roman"/>
                <w:b w:val="0"/>
                <w:color w:val="000000"/>
                <w:sz w:val="24"/>
                <w:lang w:val="en-US"/>
              </w:rPr>
            </w:pPr>
          </w:p>
          <w:p w14:paraId="431CEDC0">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static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LietKeNhoHonBang3</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array</w:t>
            </w:r>
            <w:r>
              <w:rPr>
                <w:rFonts w:hint="default" w:ascii="Consolas" w:hAnsi="Consolas" w:eastAsia="Consolas" w:cs="Consolas"/>
                <w:b w:val="0"/>
                <w:bCs w:val="0"/>
                <w:color w:val="000000"/>
                <w:kern w:val="0"/>
                <w:sz w:val="21"/>
                <w:szCs w:val="21"/>
                <w:shd w:val="clear" w:fill="FFFFFF"/>
                <w:lang w:val="en-US" w:eastAsia="zh-CN" w:bidi="ar"/>
              </w:rPr>
              <w:t>)</w:t>
            </w:r>
          </w:p>
          <w:p w14:paraId="2D096C9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46EFD6E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"2.1.b: "</w:t>
            </w:r>
            <w:r>
              <w:rPr>
                <w:rFonts w:hint="default" w:ascii="Consolas" w:hAnsi="Consolas" w:eastAsia="Consolas" w:cs="Consolas"/>
                <w:b w:val="0"/>
                <w:bCs w:val="0"/>
                <w:color w:val="000000"/>
                <w:kern w:val="0"/>
                <w:sz w:val="21"/>
                <w:szCs w:val="21"/>
                <w:shd w:val="clear" w:fill="FFFFFF"/>
                <w:lang w:val="en-US" w:eastAsia="zh-CN" w:bidi="ar"/>
              </w:rPr>
              <w:t>);</w:t>
            </w:r>
          </w:p>
          <w:p w14:paraId="375BF90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array</w:t>
            </w:r>
          </w:p>
          <w:p w14:paraId="5D152B5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Where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&lt;= </w:t>
            </w:r>
            <w:r>
              <w:rPr>
                <w:rFonts w:hint="default" w:ascii="Consolas" w:hAnsi="Consolas" w:eastAsia="Consolas" w:cs="Consolas"/>
                <w:b w:val="0"/>
                <w:bCs w:val="0"/>
                <w:color w:val="000000"/>
                <w:kern w:val="0"/>
                <w:sz w:val="21"/>
                <w:szCs w:val="21"/>
                <w:shd w:val="clear" w:fill="FFFFFF"/>
                <w:lang w:val="en-US" w:eastAsia="zh-CN" w:bidi="ar"/>
              </w:rPr>
              <w:t>3</w:t>
            </w:r>
            <w:r>
              <w:rPr>
                <w:rFonts w:hint="default" w:ascii="Consolas" w:hAnsi="Consolas" w:eastAsia="Consolas" w:cs="Consolas"/>
                <w:b w:val="0"/>
                <w:bCs w:val="0"/>
                <w:color w:val="000000"/>
                <w:kern w:val="0"/>
                <w:sz w:val="21"/>
                <w:szCs w:val="21"/>
                <w:shd w:val="clear" w:fill="FFFFFF"/>
                <w:lang w:val="en-US" w:eastAsia="zh-CN" w:bidi="ar"/>
              </w:rPr>
              <w:t>)</w:t>
            </w:r>
          </w:p>
          <w:p w14:paraId="6565D04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p>
          <w:p w14:paraId="0F1A5DF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p>
          <w:p w14:paraId="401D213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EC87AE8">
            <w:pPr>
              <w:numPr>
                <w:numId w:val="0"/>
              </w:numPr>
              <w:spacing w:after="0" w:line="240" w:lineRule="auto"/>
              <w:jc w:val="both"/>
              <w:rPr>
                <w:rFonts w:hint="default" w:ascii="Times New Roman" w:hAnsi="Times New Roman" w:eastAsia="Times New Roman"/>
                <w:b w:val="0"/>
                <w:color w:val="000000"/>
                <w:sz w:val="24"/>
                <w:lang w:val="en-US"/>
              </w:rPr>
            </w:pPr>
          </w:p>
        </w:tc>
        <w:tc>
          <w:tcPr>
            <w:tcW w:w="388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169E638">
            <w:pPr>
              <w:spacing w:after="0" w:line="240" w:lineRule="auto"/>
              <w:jc w:val="both"/>
              <w:rPr>
                <w:rFonts w:hint="default" w:ascii="Consolas" w:hAnsi="Consolas" w:cs="Consolas"/>
                <w:sz w:val="21"/>
                <w:szCs w:val="21"/>
              </w:rPr>
            </w:pPr>
            <w:r>
              <w:rPr>
                <w:rFonts w:hint="default" w:ascii="Consolas" w:hAnsi="Consolas" w:eastAsia="Times New Roman" w:cs="Consolas"/>
                <w:b w:val="0"/>
                <w:color w:val="000000"/>
                <w:sz w:val="21"/>
                <w:szCs w:val="21"/>
                <w:lang w:val="en-US"/>
              </w:rPr>
              <w:t xml:space="preserve">3, </w:t>
            </w:r>
            <w:r>
              <w:rPr>
                <w:rFonts w:hint="default" w:ascii="Consolas" w:hAnsi="Consolas" w:eastAsia="Times New Roman" w:cs="Consolas"/>
                <w:b w:val="0"/>
                <w:color w:val="000000"/>
                <w:sz w:val="21"/>
                <w:szCs w:val="21"/>
              </w:rPr>
              <w:t>0</w:t>
            </w:r>
          </w:p>
        </w:tc>
      </w:tr>
      <w:tr w14:paraId="68C38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2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6F2B254">
            <w:pPr>
              <w:numPr>
                <w:ilvl w:val="0"/>
                <w:numId w:val="7"/>
              </w:numPr>
              <w:spacing w:after="0" w:line="240" w:lineRule="auto"/>
              <w:ind w:left="0" w:leftChars="0" w:firstLine="0" w:firstLineChars="0"/>
              <w:jc w:val="both"/>
              <w:rPr>
                <w:rFonts w:ascii="Times New Roman" w:hAnsi="Times New Roman" w:eastAsia="Times New Roman"/>
                <w:b w:val="0"/>
                <w:color w:val="000000"/>
                <w:sz w:val="24"/>
              </w:rPr>
            </w:pPr>
            <w:r>
              <w:rPr>
                <w:rFonts w:ascii="Times New Roman" w:hAnsi="Times New Roman" w:eastAsia="Times New Roman"/>
                <w:b w:val="0"/>
                <w:color w:val="000000"/>
                <w:sz w:val="24"/>
              </w:rPr>
              <w:t>Số chẵn chia đôi, số lẻ giữ nguyên</w:t>
            </w:r>
          </w:p>
          <w:p w14:paraId="0336D432">
            <w:pPr>
              <w:numPr>
                <w:numId w:val="0"/>
              </w:numPr>
              <w:spacing w:after="0" w:line="240" w:lineRule="auto"/>
              <w:jc w:val="both"/>
              <w:rPr>
                <w:rFonts w:ascii="Times New Roman" w:hAnsi="Times New Roman" w:eastAsia="Times New Roman"/>
                <w:b w:val="0"/>
                <w:color w:val="000000"/>
                <w:sz w:val="24"/>
              </w:rPr>
            </w:pPr>
          </w:p>
          <w:p w14:paraId="0D58238A">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static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TaoDayMoi</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array</w:t>
            </w:r>
            <w:r>
              <w:rPr>
                <w:rFonts w:hint="default" w:ascii="Consolas" w:hAnsi="Consolas" w:eastAsia="Consolas" w:cs="Consolas"/>
                <w:b w:val="0"/>
                <w:bCs w:val="0"/>
                <w:color w:val="000000"/>
                <w:kern w:val="0"/>
                <w:sz w:val="21"/>
                <w:szCs w:val="21"/>
                <w:shd w:val="clear" w:fill="FFFFFF"/>
                <w:lang w:val="en-US" w:eastAsia="zh-CN" w:bidi="ar"/>
              </w:rPr>
              <w:t>)</w:t>
            </w:r>
          </w:p>
          <w:p w14:paraId="40D9C16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53A5E78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"2.1.c: "</w:t>
            </w:r>
            <w:r>
              <w:rPr>
                <w:rFonts w:hint="default" w:ascii="Consolas" w:hAnsi="Consolas" w:eastAsia="Consolas" w:cs="Consolas"/>
                <w:b w:val="0"/>
                <w:bCs w:val="0"/>
                <w:color w:val="000000"/>
                <w:kern w:val="0"/>
                <w:sz w:val="21"/>
                <w:szCs w:val="21"/>
                <w:shd w:val="clear" w:fill="FFFFFF"/>
                <w:lang w:val="en-US" w:eastAsia="zh-CN" w:bidi="ar"/>
              </w:rPr>
              <w:t>);</w:t>
            </w:r>
          </w:p>
          <w:p w14:paraId="268B463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array</w:t>
            </w:r>
          </w:p>
          <w:p w14:paraId="1E42921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Select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p>
          <w:p w14:paraId="5C3495C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ToArray</w:t>
            </w:r>
            <w:r>
              <w:rPr>
                <w:rFonts w:hint="default" w:ascii="Consolas" w:hAnsi="Consolas" w:eastAsia="Consolas" w:cs="Consolas"/>
                <w:b w:val="0"/>
                <w:bCs w:val="0"/>
                <w:color w:val="000000"/>
                <w:kern w:val="0"/>
                <w:sz w:val="21"/>
                <w:szCs w:val="21"/>
                <w:shd w:val="clear" w:fill="FFFFFF"/>
                <w:lang w:val="en-US" w:eastAsia="zh-CN" w:bidi="ar"/>
              </w:rPr>
              <w:t>();</w:t>
            </w:r>
          </w:p>
          <w:p w14:paraId="1B100C4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8071327">
            <w:pPr>
              <w:numPr>
                <w:numId w:val="0"/>
              </w:numPr>
              <w:spacing w:after="0" w:line="240" w:lineRule="auto"/>
              <w:jc w:val="both"/>
              <w:rPr>
                <w:rFonts w:ascii="Times New Roman" w:hAnsi="Times New Roman" w:eastAsia="Times New Roman"/>
                <w:b w:val="0"/>
                <w:color w:val="000000"/>
                <w:sz w:val="24"/>
              </w:rPr>
            </w:pPr>
          </w:p>
        </w:tc>
        <w:tc>
          <w:tcPr>
            <w:tcW w:w="388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FBD45DD">
            <w:pPr>
              <w:spacing w:after="0" w:line="240" w:lineRule="auto"/>
              <w:jc w:val="both"/>
              <w:rPr>
                <w:rFonts w:hint="default" w:ascii="Consolas" w:hAnsi="Consolas" w:cs="Consolas"/>
              </w:rPr>
            </w:pPr>
            <w:r>
              <w:rPr>
                <w:rFonts w:hint="default" w:ascii="Consolas" w:hAnsi="Consolas" w:eastAsia="Times New Roman" w:cs="Consolas"/>
                <w:b w:val="0"/>
                <w:color w:val="000000"/>
                <w:sz w:val="21"/>
                <w:szCs w:val="21"/>
              </w:rPr>
              <w:t>25, 21, 8, 3, 9, 4, 6, 7, 12, 0</w:t>
            </w:r>
          </w:p>
        </w:tc>
      </w:tr>
    </w:tbl>
    <w:p w14:paraId="6C08697A">
      <w:pPr>
        <w:spacing w:line="240" w:lineRule="auto"/>
        <w:jc w:val="both"/>
      </w:pPr>
    </w:p>
    <w:p w14:paraId="33079557">
      <w:pPr>
        <w:spacing w:after="120" w:line="240" w:lineRule="auto"/>
        <w:jc w:val="both"/>
      </w:pPr>
      <w:r>
        <w:rPr>
          <w:rFonts w:ascii="Times New Roman" w:hAnsi="Times New Roman" w:eastAsia="Times New Roman"/>
          <w:b/>
          <w:color w:val="000000"/>
          <w:sz w:val="24"/>
        </w:rPr>
        <w:t xml:space="preserve">Ghi chú đối chiếu yêu cầu: </w:t>
      </w:r>
      <w:r>
        <w:rPr>
          <w:rFonts w:hint="default" w:eastAsia="Times New Roman"/>
          <w:b w:val="0"/>
          <w:bCs/>
          <w:color w:val="000000"/>
          <w:sz w:val="24"/>
          <w:lang w:val="en-US"/>
        </w:rPr>
        <w:t>T</w:t>
      </w:r>
      <w:r>
        <w:rPr>
          <w:rFonts w:ascii="Times New Roman" w:hAnsi="Times New Roman" w:eastAsia="Times New Roman"/>
          <w:b w:val="0"/>
          <w:bCs/>
          <w:color w:val="000000"/>
          <w:sz w:val="24"/>
        </w:rPr>
        <w:t>rong mã hiện tại, câu 2.1.b sử dụng điều kiện x &lt; 3. Vì vậy kết quả thực tế chỉ in 0. Nếu cần đúng theo yêu cầu nhỏ hơn hoặc bằng 3, điều kiện cần là x &lt;= 3 để có thêm giá trị 3.</w:t>
      </w:r>
    </w:p>
    <w:p w14:paraId="52A77D04">
      <w:pPr>
        <w:pStyle w:val="3"/>
        <w:spacing w:before="120" w:after="100" w:line="240" w:lineRule="auto"/>
        <w:jc w:val="both"/>
        <w:outlineLvl w:val="1"/>
      </w:pPr>
      <w:bookmarkStart w:id="4" w:name="_Toc30623"/>
      <w:r>
        <w:rPr>
          <w:rFonts w:ascii="Times New Roman" w:hAnsi="Times New Roman" w:eastAsia="Times New Roman"/>
          <w:b/>
          <w:color w:val="000000"/>
          <w:sz w:val="24"/>
        </w:rPr>
        <w:t>3.2. Mảng chuỗi</w:t>
      </w:r>
      <w:bookmarkEnd w:id="4"/>
    </w:p>
    <w:p w14:paraId="019EE59B">
      <w:pPr>
        <w:spacing w:after="120" w:line="240" w:lineRule="auto"/>
        <w:jc w:val="both"/>
      </w:pPr>
      <w:r>
        <w:rPr>
          <w:rFonts w:ascii="Times New Roman" w:hAnsi="Times New Roman" w:eastAsia="Times New Roman"/>
          <w:b w:val="0"/>
          <w:color w:val="000000"/>
          <w:sz w:val="24"/>
        </w:rPr>
        <w:t>Các truy vấn dùng Length để đo độ dài, OrderBy để sắp xếp, Select để biến đổi chuỗi và char.IsUpper để xác định chữ cái đầu viết hoa.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5"/>
        <w:gridCol w:w="5173"/>
      </w:tblGrid>
      <w:tr w14:paraId="4B91C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1D731B1">
            <w:pPr>
              <w:spacing w:after="0" w:line="240" w:lineRule="auto"/>
              <w:jc w:val="both"/>
            </w:pPr>
            <w:r>
              <w:rPr>
                <w:rFonts w:ascii="Times New Roman" w:hAnsi="Times New Roman" w:eastAsia="Times New Roman"/>
                <w:b/>
                <w:color w:val="000000"/>
                <w:sz w:val="24"/>
              </w:rPr>
              <w:t>Yêu cầu</w:t>
            </w:r>
          </w:p>
        </w:tc>
        <w:tc>
          <w:tcPr>
            <w:tcW w:w="576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CF7F47E">
            <w:pPr>
              <w:spacing w:after="0" w:line="240" w:lineRule="auto"/>
              <w:jc w:val="both"/>
            </w:pPr>
            <w:r>
              <w:rPr>
                <w:rFonts w:ascii="Times New Roman" w:hAnsi="Times New Roman" w:eastAsia="Times New Roman"/>
                <w:b/>
                <w:color w:val="000000"/>
                <w:sz w:val="24"/>
              </w:rPr>
              <w:t>Kết quả chương trình</w:t>
            </w:r>
          </w:p>
        </w:tc>
      </w:tr>
      <w:tr w14:paraId="3BED8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403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73D9232">
            <w:pPr>
              <w:numPr>
                <w:ilvl w:val="0"/>
                <w:numId w:val="8"/>
              </w:numPr>
              <w:spacing w:after="0" w:line="240" w:lineRule="auto"/>
              <w:jc w:val="both"/>
              <w:rPr>
                <w:rFonts w:ascii="Times New Roman" w:hAnsi="Times New Roman" w:eastAsia="Times New Roman"/>
                <w:b w:val="0"/>
                <w:color w:val="000000"/>
                <w:sz w:val="24"/>
              </w:rPr>
            </w:pPr>
            <w:r>
              <w:rPr>
                <w:rFonts w:ascii="Times New Roman" w:hAnsi="Times New Roman" w:eastAsia="Times New Roman"/>
                <w:b w:val="0"/>
                <w:color w:val="000000"/>
                <w:sz w:val="24"/>
              </w:rPr>
              <w:t>Độ dài 4, sắp xếp theo ký tự đầu</w:t>
            </w:r>
          </w:p>
          <w:p w14:paraId="1F5E6BE1">
            <w:pPr>
              <w:numPr>
                <w:numId w:val="0"/>
              </w:numPr>
              <w:spacing w:after="0" w:line="240" w:lineRule="auto"/>
              <w:jc w:val="both"/>
              <w:rPr>
                <w:rFonts w:ascii="Times New Roman" w:hAnsi="Times New Roman" w:eastAsia="Times New Roman"/>
                <w:b w:val="0"/>
                <w:color w:val="000000"/>
                <w:sz w:val="24"/>
              </w:rPr>
            </w:pPr>
          </w:p>
          <w:p w14:paraId="3A486C62">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static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CauA</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mangChuoi</w:t>
            </w:r>
            <w:r>
              <w:rPr>
                <w:rFonts w:hint="default" w:ascii="Consolas" w:hAnsi="Consolas" w:eastAsia="Consolas" w:cs="Consolas"/>
                <w:b w:val="0"/>
                <w:bCs w:val="0"/>
                <w:color w:val="000000"/>
                <w:kern w:val="0"/>
                <w:sz w:val="21"/>
                <w:szCs w:val="21"/>
                <w:shd w:val="clear" w:fill="FFFFFF"/>
                <w:lang w:val="en-US" w:eastAsia="zh-CN" w:bidi="ar"/>
              </w:rPr>
              <w:t>)</w:t>
            </w:r>
          </w:p>
          <w:p w14:paraId="4D5B5CF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94C11D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"2.2.a: "</w:t>
            </w:r>
            <w:r>
              <w:rPr>
                <w:rFonts w:hint="default" w:ascii="Consolas" w:hAnsi="Consolas" w:eastAsia="Consolas" w:cs="Consolas"/>
                <w:b w:val="0"/>
                <w:bCs w:val="0"/>
                <w:color w:val="000000"/>
                <w:kern w:val="0"/>
                <w:sz w:val="21"/>
                <w:szCs w:val="21"/>
                <w:shd w:val="clear" w:fill="FFFFFF"/>
                <w:lang w:val="en-US" w:eastAsia="zh-CN" w:bidi="ar"/>
              </w:rPr>
              <w:t>);</w:t>
            </w:r>
          </w:p>
          <w:p w14:paraId="0B4601D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mangChuoi</w:t>
            </w:r>
          </w:p>
          <w:p w14:paraId="56BB9CD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Where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Length</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4</w:t>
            </w:r>
            <w:r>
              <w:rPr>
                <w:rFonts w:hint="default" w:ascii="Consolas" w:hAnsi="Consolas" w:eastAsia="Consolas" w:cs="Consolas"/>
                <w:b w:val="0"/>
                <w:bCs w:val="0"/>
                <w:color w:val="000000"/>
                <w:kern w:val="0"/>
                <w:sz w:val="21"/>
                <w:szCs w:val="21"/>
                <w:shd w:val="clear" w:fill="FFFFFF"/>
                <w:lang w:val="en-US" w:eastAsia="zh-CN" w:bidi="ar"/>
              </w:rPr>
              <w:t>)</w:t>
            </w:r>
          </w:p>
          <w:p w14:paraId="38D5742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OrderBy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6807C90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p>
          <w:p w14:paraId="383780F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p>
          <w:p w14:paraId="7679228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4297AAB2">
            <w:pPr>
              <w:numPr>
                <w:numId w:val="0"/>
              </w:numPr>
              <w:spacing w:after="0" w:line="240" w:lineRule="auto"/>
              <w:jc w:val="both"/>
              <w:rPr>
                <w:rFonts w:hint="default" w:ascii="Times New Roman" w:hAnsi="Times New Roman" w:eastAsia="Times New Roman"/>
                <w:b w:val="0"/>
                <w:color w:val="000000"/>
                <w:sz w:val="24"/>
                <w:lang w:val="en-US"/>
              </w:rPr>
            </w:pPr>
            <w:r>
              <w:rPr>
                <w:rFonts w:hint="default" w:eastAsia="Times New Roman"/>
                <w:b w:val="0"/>
                <w:color w:val="000000"/>
                <w:sz w:val="24"/>
                <w:lang w:val="en-US"/>
              </w:rPr>
              <w:t xml:space="preserve"> </w:t>
            </w:r>
          </w:p>
        </w:tc>
        <w:tc>
          <w:tcPr>
            <w:tcW w:w="576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0B6FCCC">
            <w:pPr>
              <w:spacing w:after="0" w:line="240" w:lineRule="auto"/>
              <w:jc w:val="both"/>
              <w:rPr>
                <w:rFonts w:hint="default" w:ascii="Consolas" w:hAnsi="Consolas" w:cs="Consolas"/>
                <w:sz w:val="21"/>
                <w:szCs w:val="21"/>
              </w:rPr>
            </w:pPr>
            <w:r>
              <w:rPr>
                <w:rFonts w:hint="default" w:ascii="Consolas" w:hAnsi="Consolas" w:eastAsia="Times New Roman" w:cs="Consolas"/>
                <w:b w:val="0"/>
                <w:color w:val="000000"/>
                <w:sz w:val="21"/>
                <w:szCs w:val="21"/>
              </w:rPr>
              <w:t>Kiều, Thúy, Thúy, lòng</w:t>
            </w:r>
          </w:p>
        </w:tc>
      </w:tr>
      <w:tr w14:paraId="72870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29DB61C">
            <w:pPr>
              <w:numPr>
                <w:ilvl w:val="0"/>
                <w:numId w:val="8"/>
              </w:numPr>
              <w:spacing w:after="0" w:line="240" w:lineRule="auto"/>
              <w:ind w:left="0" w:leftChars="0" w:firstLine="0" w:firstLineChars="0"/>
              <w:jc w:val="both"/>
              <w:rPr>
                <w:rFonts w:ascii="Times New Roman" w:hAnsi="Times New Roman" w:eastAsia="Times New Roman"/>
                <w:b w:val="0"/>
                <w:color w:val="000000"/>
                <w:sz w:val="24"/>
              </w:rPr>
            </w:pPr>
            <w:r>
              <w:rPr>
                <w:rFonts w:ascii="Times New Roman" w:hAnsi="Times New Roman" w:eastAsia="Times New Roman"/>
                <w:b w:val="0"/>
                <w:color w:val="000000"/>
                <w:sz w:val="24"/>
              </w:rPr>
              <w:t>Chuỗi thường - chuỗi hoa</w:t>
            </w:r>
          </w:p>
          <w:p w14:paraId="4E43387A">
            <w:pPr>
              <w:numPr>
                <w:numId w:val="0"/>
              </w:numPr>
              <w:spacing w:after="0" w:line="240" w:lineRule="auto"/>
              <w:jc w:val="both"/>
              <w:rPr>
                <w:rFonts w:ascii="Times New Roman" w:hAnsi="Times New Roman" w:eastAsia="Times New Roman"/>
                <w:b w:val="0"/>
                <w:color w:val="000000"/>
                <w:sz w:val="24"/>
              </w:rPr>
            </w:pPr>
          </w:p>
          <w:p w14:paraId="793F129D">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static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CauB</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mangChuoi</w:t>
            </w:r>
            <w:r>
              <w:rPr>
                <w:rFonts w:hint="default" w:ascii="Consolas" w:hAnsi="Consolas" w:eastAsia="Consolas" w:cs="Consolas"/>
                <w:b w:val="0"/>
                <w:bCs w:val="0"/>
                <w:color w:val="000000"/>
                <w:kern w:val="0"/>
                <w:sz w:val="21"/>
                <w:szCs w:val="21"/>
                <w:shd w:val="clear" w:fill="FFFFFF"/>
                <w:lang w:val="en-US" w:eastAsia="zh-CN" w:bidi="ar"/>
              </w:rPr>
              <w:t>)</w:t>
            </w:r>
          </w:p>
          <w:p w14:paraId="34C7122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1C048FC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"2.2.b: "</w:t>
            </w:r>
            <w:r>
              <w:rPr>
                <w:rFonts w:hint="default" w:ascii="Consolas" w:hAnsi="Consolas" w:eastAsia="Consolas" w:cs="Consolas"/>
                <w:b w:val="0"/>
                <w:bCs w:val="0"/>
                <w:color w:val="000000"/>
                <w:kern w:val="0"/>
                <w:sz w:val="21"/>
                <w:szCs w:val="21"/>
                <w:shd w:val="clear" w:fill="FFFFFF"/>
                <w:lang w:val="en-US" w:eastAsia="zh-CN" w:bidi="ar"/>
              </w:rPr>
              <w:t>);</w:t>
            </w:r>
          </w:p>
          <w:p w14:paraId="72C30E0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mangChuoi</w:t>
            </w:r>
          </w:p>
          <w:p w14:paraId="70B113C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Select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ToLower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ToUpper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288FF70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p>
          <w:p w14:paraId="0EA5A76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p>
          <w:p w14:paraId="4A54D8A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9885443">
            <w:pPr>
              <w:numPr>
                <w:numId w:val="0"/>
              </w:numPr>
              <w:spacing w:after="0" w:line="240" w:lineRule="auto"/>
              <w:jc w:val="both"/>
              <w:rPr>
                <w:rFonts w:ascii="Times New Roman" w:hAnsi="Times New Roman" w:eastAsia="Times New Roman"/>
                <w:b w:val="0"/>
                <w:color w:val="000000"/>
                <w:sz w:val="24"/>
              </w:rPr>
            </w:pPr>
          </w:p>
        </w:tc>
        <w:tc>
          <w:tcPr>
            <w:tcW w:w="576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1ACEE8B">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đầu - ĐẦU</w:t>
            </w:r>
          </w:p>
          <w:p w14:paraId="03F35BB2">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lòng - LÒNG</w:t>
            </w:r>
          </w:p>
          <w:p w14:paraId="5727CF7D">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hai - HAI</w:t>
            </w:r>
          </w:p>
          <w:p w14:paraId="08FAB5C1">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ả - Ả</w:t>
            </w:r>
          </w:p>
          <w:p w14:paraId="555C2A86">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tố - TỐ</w:t>
            </w:r>
          </w:p>
          <w:p w14:paraId="31882666">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nga - NGA</w:t>
            </w:r>
          </w:p>
          <w:p w14:paraId="288AC993">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thúy - THÚY</w:t>
            </w:r>
          </w:p>
          <w:p w14:paraId="6A3F7167">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kiều - KIỀU</w:t>
            </w:r>
          </w:p>
          <w:p w14:paraId="0211C7D0">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là - LÀ</w:t>
            </w:r>
          </w:p>
          <w:p w14:paraId="7EBFBC49">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chị - CHỊ</w:t>
            </w:r>
          </w:p>
          <w:p w14:paraId="07FE2BCD">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em - EM</w:t>
            </w:r>
          </w:p>
          <w:p w14:paraId="520AFBC6">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là - LÀ</w:t>
            </w:r>
          </w:p>
          <w:p w14:paraId="6B97523F">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thúy - THÚY</w:t>
            </w:r>
          </w:p>
          <w:p w14:paraId="7AA1C0DB">
            <w:pPr>
              <w:spacing w:after="0" w:line="240" w:lineRule="auto"/>
              <w:jc w:val="both"/>
              <w:rPr>
                <w:rFonts w:hint="default" w:ascii="Consolas" w:hAnsi="Consolas" w:cs="Consolas"/>
                <w:sz w:val="21"/>
                <w:szCs w:val="21"/>
              </w:rPr>
            </w:pPr>
            <w:r>
              <w:rPr>
                <w:rFonts w:hint="default" w:ascii="Consolas" w:hAnsi="Consolas" w:eastAsia="Times New Roman" w:cs="Consolas"/>
                <w:b w:val="0"/>
                <w:color w:val="000000"/>
                <w:sz w:val="21"/>
                <w:szCs w:val="21"/>
              </w:rPr>
              <w:t>vân - VÂN</w:t>
            </w:r>
          </w:p>
        </w:tc>
      </w:tr>
      <w:tr w14:paraId="0BE93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2B7F163">
            <w:pPr>
              <w:numPr>
                <w:ilvl w:val="0"/>
                <w:numId w:val="8"/>
              </w:numPr>
              <w:spacing w:after="0" w:line="240" w:lineRule="auto"/>
              <w:ind w:left="0" w:leftChars="0" w:firstLine="0" w:firstLineChars="0"/>
              <w:jc w:val="both"/>
              <w:rPr>
                <w:rFonts w:ascii="Times New Roman" w:hAnsi="Times New Roman" w:eastAsia="Times New Roman"/>
                <w:b w:val="0"/>
                <w:color w:val="000000"/>
                <w:sz w:val="24"/>
              </w:rPr>
            </w:pPr>
            <w:r>
              <w:rPr>
                <w:rFonts w:ascii="Times New Roman" w:hAnsi="Times New Roman" w:eastAsia="Times New Roman"/>
                <w:b w:val="0"/>
                <w:color w:val="000000"/>
                <w:sz w:val="24"/>
              </w:rPr>
              <w:t>Có chứa ký tự u</w:t>
            </w:r>
          </w:p>
          <w:p w14:paraId="5CDB06AE">
            <w:pPr>
              <w:numPr>
                <w:numId w:val="0"/>
              </w:numPr>
              <w:spacing w:after="0" w:line="240" w:lineRule="auto"/>
              <w:jc w:val="both"/>
              <w:rPr>
                <w:rFonts w:ascii="Times New Roman" w:hAnsi="Times New Roman" w:eastAsia="Times New Roman"/>
                <w:b w:val="0"/>
                <w:color w:val="000000"/>
                <w:sz w:val="24"/>
              </w:rPr>
            </w:pPr>
          </w:p>
          <w:p w14:paraId="21A6F606">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static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CauC</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mangChuoi</w:t>
            </w:r>
            <w:r>
              <w:rPr>
                <w:rFonts w:hint="default" w:ascii="Consolas" w:hAnsi="Consolas" w:eastAsia="Consolas" w:cs="Consolas"/>
                <w:b w:val="0"/>
                <w:bCs w:val="0"/>
                <w:color w:val="000000"/>
                <w:kern w:val="0"/>
                <w:sz w:val="21"/>
                <w:szCs w:val="21"/>
                <w:shd w:val="clear" w:fill="FFFFFF"/>
                <w:lang w:val="en-US" w:eastAsia="zh-CN" w:bidi="ar"/>
              </w:rPr>
              <w:t>)</w:t>
            </w:r>
          </w:p>
          <w:p w14:paraId="3312933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2638DAF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"2.2.c: "</w:t>
            </w:r>
            <w:r>
              <w:rPr>
                <w:rFonts w:hint="default" w:ascii="Consolas" w:hAnsi="Consolas" w:eastAsia="Consolas" w:cs="Consolas"/>
                <w:b w:val="0"/>
                <w:bCs w:val="0"/>
                <w:color w:val="000000"/>
                <w:kern w:val="0"/>
                <w:sz w:val="21"/>
                <w:szCs w:val="21"/>
                <w:shd w:val="clear" w:fill="FFFFFF"/>
                <w:lang w:val="en-US" w:eastAsia="zh-CN" w:bidi="ar"/>
              </w:rPr>
              <w:t>);</w:t>
            </w:r>
          </w:p>
          <w:p w14:paraId="2158AFF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mangChuoi</w:t>
            </w:r>
          </w:p>
          <w:p w14:paraId="7DA7504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Where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Contains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"u"</w:t>
            </w:r>
            <w:r>
              <w:rPr>
                <w:rFonts w:hint="default" w:ascii="Consolas" w:hAnsi="Consolas" w:eastAsia="Consolas" w:cs="Consolas"/>
                <w:b w:val="0"/>
                <w:bCs w:val="0"/>
                <w:color w:val="000000"/>
                <w:kern w:val="0"/>
                <w:sz w:val="21"/>
                <w:szCs w:val="21"/>
                <w:shd w:val="clear" w:fill="FFFFFF"/>
                <w:lang w:val="en-US" w:eastAsia="zh-CN" w:bidi="ar"/>
              </w:rPr>
              <w:t>))</w:t>
            </w:r>
          </w:p>
          <w:p w14:paraId="293FD56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p>
          <w:p w14:paraId="2ACDD6C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p>
          <w:p w14:paraId="02B2DCB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0C583141">
            <w:pPr>
              <w:numPr>
                <w:numId w:val="0"/>
              </w:numPr>
              <w:spacing w:after="0" w:line="240" w:lineRule="auto"/>
              <w:jc w:val="both"/>
              <w:rPr>
                <w:rFonts w:ascii="Times New Roman" w:hAnsi="Times New Roman" w:eastAsia="Times New Roman"/>
                <w:b w:val="0"/>
                <w:color w:val="000000"/>
                <w:sz w:val="24"/>
              </w:rPr>
            </w:pPr>
          </w:p>
        </w:tc>
        <w:tc>
          <w:tcPr>
            <w:tcW w:w="576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5464FD3">
            <w:pPr>
              <w:spacing w:after="0" w:line="240" w:lineRule="auto"/>
              <w:jc w:val="both"/>
              <w:rPr>
                <w:rFonts w:hint="default" w:ascii="Consolas" w:hAnsi="Consolas" w:cs="Consolas"/>
                <w:sz w:val="21"/>
                <w:szCs w:val="21"/>
              </w:rPr>
            </w:pPr>
            <w:r>
              <w:rPr>
                <w:rFonts w:hint="default" w:ascii="Consolas" w:hAnsi="Consolas" w:eastAsia="Times New Roman" w:cs="Consolas"/>
                <w:b w:val="0"/>
                <w:color w:val="000000"/>
                <w:sz w:val="21"/>
                <w:szCs w:val="21"/>
              </w:rPr>
              <w:t>đầu, Kiều</w:t>
            </w:r>
          </w:p>
        </w:tc>
      </w:tr>
      <w:tr w14:paraId="789C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F4DF58B">
            <w:pPr>
              <w:numPr>
                <w:ilvl w:val="0"/>
                <w:numId w:val="8"/>
              </w:numPr>
              <w:spacing w:after="0" w:line="240" w:lineRule="auto"/>
              <w:ind w:left="0" w:leftChars="0" w:firstLine="0" w:firstLineChars="0"/>
              <w:jc w:val="both"/>
              <w:rPr>
                <w:rFonts w:ascii="Times New Roman" w:hAnsi="Times New Roman" w:eastAsia="Times New Roman"/>
                <w:b w:val="0"/>
                <w:color w:val="000000"/>
                <w:sz w:val="24"/>
              </w:rPr>
            </w:pPr>
            <w:r>
              <w:rPr>
                <w:rFonts w:ascii="Times New Roman" w:hAnsi="Times New Roman" w:eastAsia="Times New Roman"/>
                <w:b w:val="0"/>
                <w:color w:val="000000"/>
                <w:sz w:val="24"/>
              </w:rPr>
              <w:t>Bắt đầu bằng chữ in hoa</w:t>
            </w:r>
          </w:p>
          <w:p w14:paraId="4073A75E">
            <w:pPr>
              <w:numPr>
                <w:numId w:val="0"/>
              </w:numPr>
              <w:spacing w:after="0" w:line="240" w:lineRule="auto"/>
              <w:jc w:val="both"/>
              <w:rPr>
                <w:rFonts w:ascii="Times New Roman" w:hAnsi="Times New Roman" w:eastAsia="Times New Roman"/>
                <w:b w:val="0"/>
                <w:color w:val="000000"/>
                <w:sz w:val="24"/>
              </w:rPr>
            </w:pPr>
          </w:p>
          <w:p w14:paraId="267443AB">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static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CauD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mangChuoi</w:t>
            </w:r>
            <w:r>
              <w:rPr>
                <w:rFonts w:hint="default" w:ascii="Consolas" w:hAnsi="Consolas" w:eastAsia="Consolas" w:cs="Consolas"/>
                <w:b w:val="0"/>
                <w:bCs w:val="0"/>
                <w:color w:val="000000"/>
                <w:kern w:val="0"/>
                <w:sz w:val="21"/>
                <w:szCs w:val="21"/>
                <w:shd w:val="clear" w:fill="FFFFFF"/>
                <w:lang w:val="en-US" w:eastAsia="zh-CN" w:bidi="ar"/>
              </w:rPr>
              <w:t>)</w:t>
            </w:r>
          </w:p>
          <w:p w14:paraId="7CA1869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5DE0A16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"2.2.d: "</w:t>
            </w:r>
            <w:r>
              <w:rPr>
                <w:rFonts w:hint="default" w:ascii="Consolas" w:hAnsi="Consolas" w:eastAsia="Consolas" w:cs="Consolas"/>
                <w:b w:val="0"/>
                <w:bCs w:val="0"/>
                <w:color w:val="000000"/>
                <w:kern w:val="0"/>
                <w:sz w:val="21"/>
                <w:szCs w:val="21"/>
                <w:shd w:val="clear" w:fill="FFFFFF"/>
                <w:lang w:val="en-US" w:eastAsia="zh-CN" w:bidi="ar"/>
              </w:rPr>
              <w:t>);</w:t>
            </w:r>
          </w:p>
          <w:p w14:paraId="33C83BF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mangChuoi</w:t>
            </w:r>
          </w:p>
          <w:p w14:paraId="1FF3FCB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Where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char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IsUpper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1A3507C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p>
          <w:p w14:paraId="65D93F0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p>
          <w:p w14:paraId="55D63BE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161E30B0">
            <w:pPr>
              <w:numPr>
                <w:numId w:val="0"/>
              </w:numPr>
              <w:spacing w:after="0" w:line="240" w:lineRule="auto"/>
              <w:jc w:val="both"/>
              <w:rPr>
                <w:rFonts w:ascii="Times New Roman" w:hAnsi="Times New Roman" w:eastAsia="Times New Roman"/>
                <w:b w:val="0"/>
                <w:color w:val="000000"/>
                <w:sz w:val="24"/>
              </w:rPr>
            </w:pPr>
          </w:p>
        </w:tc>
        <w:tc>
          <w:tcPr>
            <w:tcW w:w="576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A63B748">
            <w:pPr>
              <w:spacing w:after="0" w:line="240" w:lineRule="auto"/>
              <w:jc w:val="both"/>
              <w:rPr>
                <w:rFonts w:hint="default" w:ascii="Consolas" w:hAnsi="Consolas" w:cs="Consolas"/>
                <w:sz w:val="21"/>
                <w:szCs w:val="21"/>
              </w:rPr>
            </w:pPr>
            <w:r>
              <w:rPr>
                <w:rFonts w:hint="default" w:ascii="Consolas" w:hAnsi="Consolas" w:eastAsia="Times New Roman" w:cs="Consolas"/>
                <w:b w:val="0"/>
                <w:color w:val="000000"/>
                <w:sz w:val="21"/>
                <w:szCs w:val="21"/>
              </w:rPr>
              <w:t>Thúy, Kiều, Thúy, Vân</w:t>
            </w:r>
          </w:p>
        </w:tc>
      </w:tr>
    </w:tbl>
    <w:p w14:paraId="5C774DF1">
      <w:pPr>
        <w:spacing w:line="240" w:lineRule="auto"/>
        <w:jc w:val="both"/>
      </w:pPr>
    </w:p>
    <w:p w14:paraId="2E538C5F">
      <w:pPr>
        <w:pStyle w:val="2"/>
        <w:spacing w:before="200" w:after="100" w:line="240" w:lineRule="auto"/>
        <w:jc w:val="both"/>
        <w:outlineLvl w:val="0"/>
      </w:pPr>
      <w:bookmarkStart w:id="5" w:name="_Toc4153"/>
      <w:r>
        <w:rPr>
          <w:rFonts w:ascii="Times New Roman" w:hAnsi="Times New Roman" w:eastAsia="Times New Roman"/>
          <w:b/>
          <w:color w:val="000000"/>
          <w:sz w:val="24"/>
        </w:rPr>
        <w:t>4. BÀI 3 THỐNG KÊ VÀ PHÂN NHÓM</w:t>
      </w:r>
      <w:bookmarkEnd w:id="5"/>
    </w:p>
    <w:p w14:paraId="3162728D">
      <w:pPr>
        <w:pStyle w:val="3"/>
        <w:spacing w:before="120" w:after="100" w:line="240" w:lineRule="auto"/>
        <w:jc w:val="both"/>
        <w:outlineLvl w:val="1"/>
      </w:pPr>
      <w:bookmarkStart w:id="6" w:name="_Toc14745"/>
      <w:r>
        <w:rPr>
          <w:rFonts w:ascii="Times New Roman" w:hAnsi="Times New Roman" w:eastAsia="Times New Roman"/>
          <w:b/>
          <w:color w:val="000000"/>
          <w:sz w:val="24"/>
        </w:rPr>
        <w:t>4.1. Thống kê mảng số</w:t>
      </w:r>
      <w:bookmarkEnd w:id="6"/>
    </w:p>
    <w:p w14:paraId="12CCFD66">
      <w:pPr>
        <w:spacing w:after="120" w:line="240" w:lineRule="auto"/>
        <w:jc w:val="both"/>
      </w:pPr>
      <w:r>
        <w:rPr>
          <w:rFonts w:ascii="Times New Roman" w:hAnsi="Times New Roman" w:eastAsia="Times New Roman"/>
          <w:b w:val="0"/>
          <w:color w:val="000000"/>
          <w:sz w:val="24"/>
        </w:rPr>
        <w:t>Bài 3.1 dùng Count để đếm, Sum để tính tổng, Max và Min để tìm cực trị, Distinct để bỏ trùng, và GroupBy để nhóm theo số dư khi chia cho 5.</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99"/>
        <w:gridCol w:w="2212"/>
        <w:gridCol w:w="3697"/>
      </w:tblGrid>
      <w:tr w14:paraId="0C7E9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1" w:type="dxa"/>
            <w:gridSpan w:val="2"/>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463645C">
            <w:pPr>
              <w:spacing w:after="0" w:line="240" w:lineRule="auto"/>
              <w:jc w:val="both"/>
            </w:pPr>
            <w:r>
              <w:rPr>
                <w:rFonts w:ascii="Times New Roman" w:hAnsi="Times New Roman" w:eastAsia="Times New Roman"/>
                <w:b/>
                <w:color w:val="000000"/>
                <w:sz w:val="24"/>
              </w:rPr>
              <w:t>Nội dung</w:t>
            </w:r>
          </w:p>
        </w:tc>
        <w:tc>
          <w:tcPr>
            <w:tcW w:w="369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785E613">
            <w:pPr>
              <w:spacing w:after="0" w:line="240" w:lineRule="auto"/>
              <w:jc w:val="both"/>
              <w:rPr>
                <w:rFonts w:hint="default" w:ascii="Consolas" w:hAnsi="Consolas" w:cs="Consolas"/>
                <w:sz w:val="21"/>
                <w:szCs w:val="20"/>
              </w:rPr>
            </w:pPr>
            <w:r>
              <w:rPr>
                <w:rFonts w:hint="default" w:ascii="Consolas" w:hAnsi="Consolas" w:eastAsia="Times New Roman" w:cs="Consolas"/>
                <w:b/>
                <w:color w:val="000000"/>
                <w:sz w:val="21"/>
                <w:szCs w:val="20"/>
              </w:rPr>
              <w:t>Kết quả</w:t>
            </w:r>
          </w:p>
        </w:tc>
      </w:tr>
      <w:tr w14:paraId="6C402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1" w:type="dxa"/>
            <w:gridSpan w:val="2"/>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7377DAA">
            <w:pPr>
              <w:spacing w:after="0" w:line="240" w:lineRule="auto"/>
              <w:jc w:val="both"/>
              <w:rPr>
                <w:rFonts w:ascii="Times New Roman" w:hAnsi="Times New Roman" w:eastAsia="Times New Roman"/>
                <w:b w:val="0"/>
                <w:color w:val="000000"/>
                <w:sz w:val="24"/>
              </w:rPr>
            </w:pPr>
            <w:r>
              <w:rPr>
                <w:rFonts w:ascii="Times New Roman" w:hAnsi="Times New Roman" w:eastAsia="Times New Roman"/>
                <w:b w:val="0"/>
                <w:color w:val="000000"/>
                <w:sz w:val="24"/>
              </w:rPr>
              <w:t>Tổng số phần tử</w:t>
            </w:r>
          </w:p>
          <w:p w14:paraId="66A6DE99">
            <w:pPr>
              <w:spacing w:after="0" w:line="240" w:lineRule="auto"/>
              <w:jc w:val="both"/>
              <w:rPr>
                <w:rFonts w:ascii="Times New Roman" w:hAnsi="Times New Roman" w:eastAsia="Times New Roman"/>
                <w:b w:val="0"/>
                <w:color w:val="000000"/>
                <w:sz w:val="24"/>
              </w:rPr>
            </w:pPr>
          </w:p>
          <w:p w14:paraId="2D2C208F">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$"a. Tổng số phần tử: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mangSo</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Count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5A1DFB67">
            <w:pPr>
              <w:spacing w:after="0" w:line="240" w:lineRule="auto"/>
              <w:jc w:val="both"/>
              <w:rPr>
                <w:rFonts w:ascii="Times New Roman" w:hAnsi="Times New Roman" w:eastAsia="Times New Roman"/>
                <w:b w:val="0"/>
                <w:color w:val="000000"/>
                <w:sz w:val="24"/>
              </w:rPr>
            </w:pPr>
          </w:p>
        </w:tc>
        <w:tc>
          <w:tcPr>
            <w:tcW w:w="369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D988B84">
            <w:pPr>
              <w:spacing w:after="0" w:line="240" w:lineRule="auto"/>
              <w:jc w:val="both"/>
              <w:rPr>
                <w:rFonts w:hint="default" w:ascii="Consolas" w:hAnsi="Consolas" w:cs="Consolas"/>
                <w:sz w:val="21"/>
                <w:szCs w:val="20"/>
              </w:rPr>
            </w:pPr>
            <w:r>
              <w:rPr>
                <w:rFonts w:hint="default" w:ascii="Consolas" w:hAnsi="Consolas" w:eastAsia="Times New Roman" w:cs="Consolas"/>
                <w:b w:val="0"/>
                <w:color w:val="000000"/>
                <w:sz w:val="21"/>
                <w:szCs w:val="20"/>
              </w:rPr>
              <w:t>a. Tổng số phần tử: 11</w:t>
            </w:r>
          </w:p>
        </w:tc>
      </w:tr>
      <w:tr w14:paraId="2C481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1" w:type="dxa"/>
            <w:gridSpan w:val="2"/>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1A9AB32">
            <w:pPr>
              <w:spacing w:after="0" w:line="240" w:lineRule="auto"/>
              <w:jc w:val="both"/>
              <w:rPr>
                <w:rFonts w:ascii="Times New Roman" w:hAnsi="Times New Roman" w:eastAsia="Times New Roman"/>
                <w:b w:val="0"/>
                <w:color w:val="000000"/>
                <w:sz w:val="24"/>
              </w:rPr>
            </w:pPr>
            <w:r>
              <w:rPr>
                <w:rFonts w:ascii="Times New Roman" w:hAnsi="Times New Roman" w:eastAsia="Times New Roman"/>
                <w:b w:val="0"/>
                <w:color w:val="000000"/>
                <w:sz w:val="24"/>
              </w:rPr>
              <w:t>Số phần tử chẵn và lẻ</w:t>
            </w:r>
          </w:p>
          <w:p w14:paraId="2D3852D4">
            <w:pPr>
              <w:spacing w:after="0" w:line="240" w:lineRule="auto"/>
              <w:jc w:val="both"/>
              <w:rPr>
                <w:rFonts w:ascii="Times New Roman" w:hAnsi="Times New Roman" w:eastAsia="Times New Roman"/>
                <w:b w:val="0"/>
                <w:color w:val="000000"/>
                <w:sz w:val="24"/>
              </w:rPr>
            </w:pPr>
          </w:p>
          <w:p w14:paraId="1B5567EA">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Số phần tử chẵn: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mangSo</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Count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6833BE8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Số phần tử lẻ: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mangSo</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Count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2</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6447871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p>
          <w:p w14:paraId="06850FFD">
            <w:pPr>
              <w:spacing w:after="0" w:line="240" w:lineRule="auto"/>
              <w:jc w:val="both"/>
              <w:rPr>
                <w:rFonts w:ascii="Times New Roman" w:hAnsi="Times New Roman" w:eastAsia="Times New Roman"/>
                <w:b w:val="0"/>
                <w:color w:val="000000"/>
                <w:sz w:val="24"/>
              </w:rPr>
            </w:pPr>
          </w:p>
        </w:tc>
        <w:tc>
          <w:tcPr>
            <w:tcW w:w="369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8723741">
            <w:pPr>
              <w:spacing w:after="0" w:line="240" w:lineRule="auto"/>
              <w:jc w:val="both"/>
              <w:rPr>
                <w:rFonts w:hint="default" w:ascii="Consolas" w:hAnsi="Consolas" w:eastAsia="Times New Roman" w:cs="Consolas"/>
                <w:b w:val="0"/>
                <w:color w:val="000000"/>
                <w:sz w:val="21"/>
                <w:szCs w:val="20"/>
                <w:lang w:val="en-US"/>
              </w:rPr>
            </w:pPr>
            <w:r>
              <w:rPr>
                <w:rFonts w:hint="default" w:ascii="Consolas" w:hAnsi="Consolas" w:eastAsia="Times New Roman" w:cs="Consolas"/>
                <w:b w:val="0"/>
                <w:color w:val="000000"/>
                <w:sz w:val="21"/>
                <w:szCs w:val="20"/>
              </w:rPr>
              <w:t xml:space="preserve"> Số phần tử chẵn: 6</w:t>
            </w:r>
          </w:p>
          <w:p w14:paraId="416B220F">
            <w:pPr>
              <w:spacing w:after="0" w:line="240" w:lineRule="auto"/>
              <w:ind w:firstLine="105" w:firstLineChars="50"/>
              <w:jc w:val="both"/>
              <w:rPr>
                <w:rFonts w:hint="default" w:ascii="Consolas" w:hAnsi="Consolas" w:cs="Consolas"/>
                <w:sz w:val="21"/>
                <w:szCs w:val="20"/>
              </w:rPr>
            </w:pPr>
            <w:r>
              <w:rPr>
                <w:rFonts w:hint="default" w:ascii="Consolas" w:hAnsi="Consolas" w:eastAsia="Times New Roman" w:cs="Consolas"/>
                <w:b w:val="0"/>
                <w:color w:val="000000"/>
                <w:sz w:val="21"/>
                <w:szCs w:val="20"/>
              </w:rPr>
              <w:t>Số phần tử lẻ: 5</w:t>
            </w:r>
          </w:p>
        </w:tc>
      </w:tr>
      <w:tr w14:paraId="2EDE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6311" w:type="dxa"/>
            <w:gridSpan w:val="2"/>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8DDE019">
            <w:pPr>
              <w:spacing w:after="0" w:line="240" w:lineRule="auto"/>
              <w:jc w:val="both"/>
              <w:rPr>
                <w:rFonts w:ascii="Times New Roman" w:hAnsi="Times New Roman" w:eastAsia="Times New Roman"/>
                <w:b w:val="0"/>
                <w:color w:val="000000"/>
                <w:sz w:val="24"/>
              </w:rPr>
            </w:pPr>
            <w:r>
              <w:rPr>
                <w:rFonts w:ascii="Times New Roman" w:hAnsi="Times New Roman" w:eastAsia="Times New Roman"/>
                <w:b w:val="0"/>
                <w:color w:val="000000"/>
                <w:sz w:val="24"/>
              </w:rPr>
              <w:t>Tổng, lớn nhất, nhỏ nhất</w:t>
            </w:r>
          </w:p>
          <w:p w14:paraId="4F7BC935">
            <w:pPr>
              <w:spacing w:after="0" w:line="240" w:lineRule="auto"/>
              <w:jc w:val="both"/>
              <w:rPr>
                <w:rFonts w:ascii="Times New Roman" w:hAnsi="Times New Roman" w:eastAsia="Times New Roman"/>
                <w:b w:val="0"/>
                <w:color w:val="000000"/>
                <w:sz w:val="24"/>
              </w:rPr>
            </w:pPr>
          </w:p>
          <w:p w14:paraId="20F899DD">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$"b. Tổng các giá trị: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mangSo</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Sum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696B7D2D">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Giá trị lớn nhất: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mangSo</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5E853B3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Giá trị nhỏ nhất: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mangSo</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1668DA65">
            <w:pPr>
              <w:spacing w:after="0" w:line="240" w:lineRule="auto"/>
              <w:jc w:val="both"/>
              <w:rPr>
                <w:rFonts w:ascii="Times New Roman" w:hAnsi="Times New Roman" w:eastAsia="Times New Roman"/>
                <w:b w:val="0"/>
                <w:color w:val="000000"/>
                <w:sz w:val="24"/>
              </w:rPr>
            </w:pPr>
          </w:p>
        </w:tc>
        <w:tc>
          <w:tcPr>
            <w:tcW w:w="369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D6153ED">
            <w:pPr>
              <w:spacing w:after="0" w:line="240" w:lineRule="auto"/>
              <w:jc w:val="both"/>
              <w:rPr>
                <w:rFonts w:hint="default" w:ascii="Consolas" w:hAnsi="Consolas" w:eastAsia="Times New Roman" w:cs="Consolas"/>
                <w:b w:val="0"/>
                <w:color w:val="000000"/>
                <w:sz w:val="21"/>
                <w:szCs w:val="20"/>
              </w:rPr>
            </w:pPr>
            <w:r>
              <w:rPr>
                <w:rFonts w:hint="default" w:ascii="Consolas" w:hAnsi="Consolas" w:eastAsia="Times New Roman" w:cs="Consolas"/>
                <w:b w:val="0"/>
                <w:color w:val="000000"/>
                <w:sz w:val="21"/>
                <w:szCs w:val="20"/>
              </w:rPr>
              <w:t>b. Tổng các giá trị: 305</w:t>
            </w:r>
          </w:p>
          <w:p w14:paraId="75D8E651">
            <w:pPr>
              <w:spacing w:after="0" w:line="240" w:lineRule="auto"/>
              <w:jc w:val="both"/>
              <w:rPr>
                <w:rFonts w:hint="default" w:ascii="Consolas" w:hAnsi="Consolas" w:eastAsia="Times New Roman" w:cs="Consolas"/>
                <w:b w:val="0"/>
                <w:color w:val="000000"/>
                <w:sz w:val="21"/>
                <w:szCs w:val="20"/>
              </w:rPr>
            </w:pPr>
            <w:r>
              <w:rPr>
                <w:rFonts w:hint="default" w:ascii="Consolas" w:hAnsi="Consolas" w:eastAsia="Times New Roman" w:cs="Consolas"/>
                <w:b w:val="0"/>
                <w:color w:val="000000"/>
                <w:sz w:val="21"/>
                <w:szCs w:val="20"/>
              </w:rPr>
              <w:t xml:space="preserve">   Giá trị lớn nhất: 85</w:t>
            </w:r>
          </w:p>
          <w:p w14:paraId="4DC39D35">
            <w:pPr>
              <w:spacing w:after="0" w:line="240" w:lineRule="auto"/>
              <w:jc w:val="both"/>
              <w:rPr>
                <w:rFonts w:hint="default" w:ascii="Consolas" w:hAnsi="Consolas" w:cs="Consolas"/>
                <w:sz w:val="21"/>
                <w:szCs w:val="20"/>
              </w:rPr>
            </w:pPr>
            <w:r>
              <w:rPr>
                <w:rFonts w:hint="default" w:ascii="Consolas" w:hAnsi="Consolas" w:eastAsia="Times New Roman" w:cs="Consolas"/>
                <w:b w:val="0"/>
                <w:color w:val="000000"/>
                <w:sz w:val="21"/>
                <w:szCs w:val="20"/>
              </w:rPr>
              <w:t xml:space="preserve">   Giá trị nhỏ nhất: 1</w:t>
            </w:r>
          </w:p>
        </w:tc>
      </w:tr>
      <w:tr w14:paraId="15D5E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1" w:type="dxa"/>
            <w:gridSpan w:val="2"/>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900DEEE">
            <w:pPr>
              <w:spacing w:after="0" w:line="240" w:lineRule="auto"/>
              <w:jc w:val="both"/>
              <w:rPr>
                <w:rFonts w:ascii="Times New Roman" w:hAnsi="Times New Roman" w:eastAsia="Times New Roman"/>
                <w:b w:val="0"/>
                <w:color w:val="000000"/>
                <w:sz w:val="24"/>
              </w:rPr>
            </w:pPr>
            <w:r>
              <w:rPr>
                <w:rFonts w:ascii="Times New Roman" w:hAnsi="Times New Roman" w:eastAsia="Times New Roman"/>
                <w:b w:val="0"/>
                <w:color w:val="000000"/>
                <w:sz w:val="24"/>
              </w:rPr>
              <w:t>Số giá trị khác nhau</w:t>
            </w:r>
          </w:p>
          <w:p w14:paraId="2AA00B5A">
            <w:pPr>
              <w:spacing w:after="0" w:line="240" w:lineRule="auto"/>
              <w:jc w:val="both"/>
              <w:rPr>
                <w:rFonts w:ascii="Times New Roman" w:hAnsi="Times New Roman" w:eastAsia="Times New Roman"/>
                <w:b w:val="0"/>
                <w:color w:val="000000"/>
                <w:sz w:val="24"/>
              </w:rPr>
            </w:pPr>
          </w:p>
          <w:p w14:paraId="7E8846EB">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$"c. Số giá trị khác nhau: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mangSo</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Distinct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Count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1855DDD3">
            <w:pPr>
              <w:spacing w:after="0" w:line="240" w:lineRule="auto"/>
              <w:jc w:val="both"/>
              <w:rPr>
                <w:rFonts w:ascii="Times New Roman" w:hAnsi="Times New Roman" w:eastAsia="Times New Roman"/>
                <w:b w:val="0"/>
                <w:color w:val="000000"/>
                <w:sz w:val="24"/>
              </w:rPr>
            </w:pPr>
          </w:p>
        </w:tc>
        <w:tc>
          <w:tcPr>
            <w:tcW w:w="3697"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CFE0C05">
            <w:pPr>
              <w:spacing w:after="0" w:line="240" w:lineRule="auto"/>
              <w:jc w:val="both"/>
              <w:rPr>
                <w:rFonts w:hint="default" w:ascii="Consolas" w:hAnsi="Consolas" w:cs="Consolas"/>
                <w:sz w:val="21"/>
                <w:szCs w:val="20"/>
              </w:rPr>
            </w:pPr>
            <w:r>
              <w:rPr>
                <w:rFonts w:hint="default" w:ascii="Consolas" w:hAnsi="Consolas" w:eastAsia="Times New Roman" w:cs="Consolas"/>
                <w:b w:val="0"/>
                <w:color w:val="000000"/>
                <w:sz w:val="21"/>
                <w:szCs w:val="20"/>
              </w:rPr>
              <w:t>Số giá trị khác nhau: 8</w:t>
            </w:r>
          </w:p>
        </w:tc>
      </w:tr>
      <w:tr w14:paraId="6746C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0" w:hRule="atLeast"/>
          <w:jc w:val="center"/>
        </w:trPr>
        <w:tc>
          <w:tcPr>
            <w:tcW w:w="4099" w:type="dxa"/>
            <w:vMerge w:val="restart"/>
            <w:tcBorders>
              <w:top w:val="single" w:color="000000" w:sz="4" w:space="0"/>
              <w:left w:val="single" w:color="000000" w:sz="4" w:space="0"/>
              <w:right w:val="single" w:color="000000" w:sz="4" w:space="0"/>
              <w:insideH w:val="single" w:sz="4" w:space="0"/>
              <w:insideV w:val="single" w:sz="4" w:space="0"/>
            </w:tcBorders>
            <w:vAlign w:val="center"/>
          </w:tcPr>
          <w:p w14:paraId="216B1EE8">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1"/>
                <w:szCs w:val="21"/>
                <w:shd w:val="clear" w:fill="FFFFFF"/>
                <w:lang w:val="en-US" w:eastAsia="zh-CN" w:bidi="ar"/>
              </w:rPr>
            </w:pPr>
          </w:p>
          <w:p w14:paraId="4B0B46CA">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"d. Nhóm theo số dư khi chia cho 5:"</w:t>
            </w:r>
            <w:r>
              <w:rPr>
                <w:rFonts w:hint="default" w:ascii="Consolas" w:hAnsi="Consolas" w:eastAsia="Consolas" w:cs="Consolas"/>
                <w:b w:val="0"/>
                <w:bCs w:val="0"/>
                <w:color w:val="000000"/>
                <w:kern w:val="0"/>
                <w:sz w:val="21"/>
                <w:szCs w:val="21"/>
                <w:shd w:val="clear" w:fill="FFFFFF"/>
                <w:lang w:val="en-US" w:eastAsia="zh-CN" w:bidi="ar"/>
              </w:rPr>
              <w:t>);</w:t>
            </w:r>
          </w:p>
          <w:p w14:paraId="6B784F9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nhomSoDu</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mangSo</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GroupBy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5</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OrderBy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Key</w:t>
            </w:r>
            <w:r>
              <w:rPr>
                <w:rFonts w:hint="default" w:ascii="Consolas" w:hAnsi="Consolas" w:eastAsia="Consolas" w:cs="Consolas"/>
                <w:b w:val="0"/>
                <w:bCs w:val="0"/>
                <w:color w:val="000000"/>
                <w:kern w:val="0"/>
                <w:sz w:val="21"/>
                <w:szCs w:val="21"/>
                <w:shd w:val="clear" w:fill="FFFFFF"/>
                <w:lang w:val="en-US" w:eastAsia="zh-CN" w:bidi="ar"/>
              </w:rPr>
              <w:t>);</w:t>
            </w:r>
          </w:p>
          <w:p w14:paraId="7190E81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nhomSoDu</w:t>
            </w:r>
            <w:r>
              <w:rPr>
                <w:rFonts w:hint="default" w:ascii="Consolas" w:hAnsi="Consolas" w:eastAsia="Consolas" w:cs="Consolas"/>
                <w:b w:val="0"/>
                <w:bCs w:val="0"/>
                <w:color w:val="000000"/>
                <w:kern w:val="0"/>
                <w:sz w:val="21"/>
                <w:szCs w:val="21"/>
                <w:shd w:val="clear" w:fill="FFFFFF"/>
                <w:lang w:val="en-US" w:eastAsia="zh-CN" w:bidi="ar"/>
              </w:rPr>
              <w:t>)</w:t>
            </w:r>
          </w:p>
          <w:p w14:paraId="159106D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24578A8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Số dư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Key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Join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51DD0B4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5F23FDD9">
            <w:pPr>
              <w:spacing w:after="0" w:line="240" w:lineRule="auto"/>
              <w:jc w:val="both"/>
              <w:rPr>
                <w:rFonts w:ascii="Times New Roman" w:hAnsi="Times New Roman" w:eastAsia="Times New Roman"/>
                <w:b w:val="0"/>
                <w:color w:val="000000"/>
                <w:sz w:val="24"/>
              </w:rPr>
            </w:pPr>
          </w:p>
        </w:tc>
        <w:tc>
          <w:tcPr>
            <w:tcW w:w="221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133DD64">
            <w:pPr>
              <w:spacing w:after="0" w:line="240" w:lineRule="auto"/>
              <w:jc w:val="both"/>
            </w:pPr>
            <w:r>
              <w:rPr>
                <w:rFonts w:ascii="Times New Roman" w:hAnsi="Times New Roman" w:eastAsia="Times New Roman"/>
                <w:b w:val="0"/>
                <w:color w:val="000000"/>
                <w:sz w:val="24"/>
              </w:rPr>
              <w:t>Nhóm số dư 0</w:t>
            </w:r>
          </w:p>
        </w:tc>
        <w:tc>
          <w:tcPr>
            <w:tcW w:w="3697" w:type="dxa"/>
            <w:vMerge w:val="restart"/>
            <w:tcBorders>
              <w:top w:val="single" w:color="000000" w:sz="4" w:space="0"/>
              <w:left w:val="single" w:color="000000" w:sz="4" w:space="0"/>
              <w:right w:val="single" w:color="000000" w:sz="4" w:space="0"/>
              <w:insideH w:val="single" w:sz="4" w:space="0"/>
              <w:insideV w:val="single" w:sz="4" w:space="0"/>
            </w:tcBorders>
            <w:vAlign w:val="center"/>
          </w:tcPr>
          <w:p w14:paraId="16142FBC">
            <w:pPr>
              <w:spacing w:after="0" w:line="240" w:lineRule="auto"/>
              <w:jc w:val="both"/>
              <w:rPr>
                <w:rFonts w:hint="default" w:ascii="Consolas" w:hAnsi="Consolas" w:cs="Consolas"/>
                <w:sz w:val="21"/>
                <w:szCs w:val="20"/>
              </w:rPr>
            </w:pPr>
            <w:r>
              <w:rPr>
                <w:rFonts w:hint="default" w:ascii="Consolas" w:hAnsi="Consolas" w:cs="Consolas"/>
                <w:sz w:val="21"/>
                <w:szCs w:val="20"/>
              </w:rPr>
              <w:t>d. Nhóm theo số dư khi chia cho 5:</w:t>
            </w:r>
          </w:p>
          <w:p w14:paraId="05CBAB08">
            <w:pPr>
              <w:spacing w:after="0" w:line="240" w:lineRule="auto"/>
              <w:jc w:val="both"/>
              <w:rPr>
                <w:rFonts w:hint="default" w:ascii="Consolas" w:hAnsi="Consolas" w:cs="Consolas"/>
                <w:sz w:val="21"/>
                <w:szCs w:val="20"/>
              </w:rPr>
            </w:pPr>
            <w:r>
              <w:rPr>
                <w:rFonts w:hint="default" w:ascii="Consolas" w:hAnsi="Consolas" w:cs="Consolas"/>
                <w:sz w:val="21"/>
                <w:szCs w:val="20"/>
              </w:rPr>
              <w:t xml:space="preserve">   Số dư 0: 50, 50, 85</w:t>
            </w:r>
          </w:p>
          <w:p w14:paraId="30B1D214">
            <w:pPr>
              <w:spacing w:after="0" w:line="240" w:lineRule="auto"/>
              <w:jc w:val="both"/>
              <w:rPr>
                <w:rFonts w:hint="default" w:ascii="Consolas" w:hAnsi="Consolas" w:cs="Consolas"/>
                <w:sz w:val="21"/>
                <w:szCs w:val="20"/>
              </w:rPr>
            </w:pPr>
            <w:r>
              <w:rPr>
                <w:rFonts w:hint="default" w:ascii="Consolas" w:hAnsi="Consolas" w:cs="Consolas"/>
                <w:sz w:val="21"/>
                <w:szCs w:val="20"/>
              </w:rPr>
              <w:t xml:space="preserve">   Số dư 1: 1</w:t>
            </w:r>
          </w:p>
          <w:p w14:paraId="0C56DEA6">
            <w:pPr>
              <w:spacing w:after="0" w:line="240" w:lineRule="auto"/>
              <w:jc w:val="both"/>
              <w:rPr>
                <w:rFonts w:hint="default" w:ascii="Consolas" w:hAnsi="Consolas" w:cs="Consolas"/>
                <w:sz w:val="21"/>
                <w:szCs w:val="20"/>
              </w:rPr>
            </w:pPr>
            <w:r>
              <w:rPr>
                <w:rFonts w:hint="default" w:ascii="Consolas" w:hAnsi="Consolas" w:cs="Consolas"/>
                <w:sz w:val="21"/>
                <w:szCs w:val="20"/>
              </w:rPr>
              <w:t xml:space="preserve">   Số dư 2: 42, 12, 42</w:t>
            </w:r>
          </w:p>
          <w:p w14:paraId="31AD4968">
            <w:pPr>
              <w:spacing w:after="0" w:line="240" w:lineRule="auto"/>
              <w:jc w:val="both"/>
              <w:rPr>
                <w:rFonts w:hint="default" w:ascii="Consolas" w:hAnsi="Consolas" w:cs="Consolas"/>
                <w:sz w:val="21"/>
                <w:szCs w:val="20"/>
              </w:rPr>
            </w:pPr>
            <w:r>
              <w:rPr>
                <w:rFonts w:hint="default" w:ascii="Consolas" w:hAnsi="Consolas" w:cs="Consolas"/>
                <w:sz w:val="21"/>
                <w:szCs w:val="20"/>
              </w:rPr>
              <w:t xml:space="preserve">   Số dư 3: 3, 8, 3</w:t>
            </w:r>
          </w:p>
        </w:tc>
      </w:tr>
      <w:tr w14:paraId="7E90E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8" w:hRule="atLeast"/>
          <w:jc w:val="center"/>
        </w:trPr>
        <w:tc>
          <w:tcPr>
            <w:tcW w:w="4099" w:type="dxa"/>
            <w:vMerge w:val="continue"/>
            <w:tcBorders>
              <w:left w:val="single" w:color="000000" w:sz="4" w:space="0"/>
              <w:right w:val="single" w:color="000000" w:sz="4" w:space="0"/>
              <w:insideH w:val="single" w:sz="4" w:space="0"/>
              <w:insideV w:val="single" w:sz="4" w:space="0"/>
            </w:tcBorders>
            <w:vAlign w:val="center"/>
          </w:tcPr>
          <w:p w14:paraId="230DBA2C">
            <w:pPr>
              <w:spacing w:after="0" w:line="240" w:lineRule="auto"/>
              <w:jc w:val="both"/>
              <w:rPr>
                <w:rFonts w:ascii="Times New Roman" w:hAnsi="Times New Roman" w:eastAsia="Times New Roman"/>
                <w:b w:val="0"/>
                <w:color w:val="000000"/>
                <w:sz w:val="24"/>
              </w:rPr>
            </w:pPr>
          </w:p>
        </w:tc>
        <w:tc>
          <w:tcPr>
            <w:tcW w:w="221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46BF411">
            <w:pPr>
              <w:spacing w:after="0" w:line="240" w:lineRule="auto"/>
              <w:jc w:val="both"/>
            </w:pPr>
            <w:r>
              <w:rPr>
                <w:rFonts w:ascii="Times New Roman" w:hAnsi="Times New Roman" w:eastAsia="Times New Roman"/>
                <w:b w:val="0"/>
                <w:color w:val="000000"/>
                <w:sz w:val="24"/>
              </w:rPr>
              <w:t>Nhóm số dư 1</w:t>
            </w:r>
          </w:p>
        </w:tc>
        <w:tc>
          <w:tcPr>
            <w:tcW w:w="3697" w:type="dxa"/>
            <w:vMerge w:val="continue"/>
            <w:tcBorders>
              <w:left w:val="single" w:color="000000" w:sz="4" w:space="0"/>
              <w:right w:val="single" w:color="000000" w:sz="4" w:space="0"/>
              <w:insideH w:val="single" w:sz="4" w:space="0"/>
              <w:insideV w:val="single" w:sz="4" w:space="0"/>
            </w:tcBorders>
            <w:vAlign w:val="center"/>
          </w:tcPr>
          <w:p w14:paraId="11AC9D8B">
            <w:pPr>
              <w:spacing w:after="0" w:line="240" w:lineRule="auto"/>
              <w:jc w:val="both"/>
            </w:pPr>
          </w:p>
        </w:tc>
      </w:tr>
      <w:tr w14:paraId="58AD8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jc w:val="center"/>
        </w:trPr>
        <w:tc>
          <w:tcPr>
            <w:tcW w:w="4099" w:type="dxa"/>
            <w:vMerge w:val="continue"/>
            <w:tcBorders>
              <w:left w:val="single" w:color="000000" w:sz="4" w:space="0"/>
              <w:right w:val="single" w:color="000000" w:sz="4" w:space="0"/>
              <w:insideH w:val="single" w:sz="4" w:space="0"/>
              <w:insideV w:val="single" w:sz="4" w:space="0"/>
            </w:tcBorders>
            <w:vAlign w:val="center"/>
          </w:tcPr>
          <w:p w14:paraId="32365DB2">
            <w:pPr>
              <w:spacing w:after="0" w:line="240" w:lineRule="auto"/>
              <w:jc w:val="both"/>
              <w:rPr>
                <w:rFonts w:ascii="Times New Roman" w:hAnsi="Times New Roman" w:eastAsia="Times New Roman"/>
                <w:b w:val="0"/>
                <w:color w:val="000000"/>
                <w:sz w:val="24"/>
              </w:rPr>
            </w:pPr>
          </w:p>
        </w:tc>
        <w:tc>
          <w:tcPr>
            <w:tcW w:w="221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37BC00B">
            <w:pPr>
              <w:spacing w:after="0" w:line="240" w:lineRule="auto"/>
              <w:jc w:val="both"/>
            </w:pPr>
            <w:r>
              <w:rPr>
                <w:rFonts w:ascii="Times New Roman" w:hAnsi="Times New Roman" w:eastAsia="Times New Roman"/>
                <w:b w:val="0"/>
                <w:color w:val="000000"/>
                <w:sz w:val="24"/>
              </w:rPr>
              <w:t>Nhóm số dư 2</w:t>
            </w:r>
          </w:p>
        </w:tc>
        <w:tc>
          <w:tcPr>
            <w:tcW w:w="3697" w:type="dxa"/>
            <w:vMerge w:val="continue"/>
            <w:tcBorders>
              <w:left w:val="single" w:color="000000" w:sz="4" w:space="0"/>
              <w:right w:val="single" w:color="000000" w:sz="4" w:space="0"/>
              <w:insideH w:val="single" w:sz="4" w:space="0"/>
              <w:insideV w:val="single" w:sz="4" w:space="0"/>
            </w:tcBorders>
            <w:vAlign w:val="center"/>
          </w:tcPr>
          <w:p w14:paraId="1169B469">
            <w:pPr>
              <w:spacing w:after="0" w:line="240" w:lineRule="auto"/>
              <w:jc w:val="both"/>
            </w:pPr>
          </w:p>
        </w:tc>
      </w:tr>
      <w:tr w14:paraId="7B909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jc w:val="center"/>
        </w:trPr>
        <w:tc>
          <w:tcPr>
            <w:tcW w:w="4099" w:type="dxa"/>
            <w:vMerge w:val="continue"/>
            <w:tcBorders>
              <w:left w:val="single" w:color="000000" w:sz="4" w:space="0"/>
              <w:right w:val="single" w:color="000000" w:sz="4" w:space="0"/>
              <w:insideH w:val="single" w:sz="4" w:space="0"/>
              <w:insideV w:val="single" w:sz="4" w:space="0"/>
            </w:tcBorders>
            <w:vAlign w:val="center"/>
          </w:tcPr>
          <w:p w14:paraId="51EBEF0F">
            <w:pPr>
              <w:spacing w:after="0" w:line="240" w:lineRule="auto"/>
              <w:jc w:val="both"/>
              <w:rPr>
                <w:rFonts w:ascii="Times New Roman" w:hAnsi="Times New Roman" w:eastAsia="Times New Roman"/>
                <w:b w:val="0"/>
                <w:color w:val="000000"/>
                <w:sz w:val="24"/>
              </w:rPr>
            </w:pPr>
          </w:p>
        </w:tc>
        <w:tc>
          <w:tcPr>
            <w:tcW w:w="2212"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A516029">
            <w:pPr>
              <w:spacing w:after="0" w:line="240" w:lineRule="auto"/>
              <w:jc w:val="both"/>
            </w:pPr>
            <w:r>
              <w:rPr>
                <w:rFonts w:ascii="Times New Roman" w:hAnsi="Times New Roman" w:eastAsia="Times New Roman"/>
                <w:b w:val="0"/>
                <w:color w:val="000000"/>
                <w:sz w:val="24"/>
              </w:rPr>
              <w:t>Nhóm số dư 3</w:t>
            </w:r>
          </w:p>
        </w:tc>
        <w:tc>
          <w:tcPr>
            <w:tcW w:w="3697" w:type="dxa"/>
            <w:vMerge w:val="continue"/>
            <w:tcBorders>
              <w:left w:val="single" w:color="000000" w:sz="4" w:space="0"/>
              <w:right w:val="single" w:color="000000" w:sz="4" w:space="0"/>
              <w:insideH w:val="single" w:sz="4" w:space="0"/>
              <w:insideV w:val="single" w:sz="4" w:space="0"/>
            </w:tcBorders>
            <w:vAlign w:val="center"/>
          </w:tcPr>
          <w:p w14:paraId="40CB221F">
            <w:pPr>
              <w:spacing w:after="0" w:line="240" w:lineRule="auto"/>
              <w:jc w:val="both"/>
            </w:pPr>
          </w:p>
        </w:tc>
      </w:tr>
    </w:tbl>
    <w:p w14:paraId="42AB7D0C">
      <w:pPr>
        <w:spacing w:line="240" w:lineRule="auto"/>
        <w:jc w:val="both"/>
      </w:pPr>
    </w:p>
    <w:p w14:paraId="4E5D9BF4">
      <w:pPr>
        <w:pStyle w:val="3"/>
        <w:spacing w:before="120" w:after="100" w:line="240" w:lineRule="auto"/>
        <w:jc w:val="both"/>
        <w:outlineLvl w:val="1"/>
      </w:pPr>
      <w:bookmarkStart w:id="7" w:name="_Toc3108"/>
      <w:r>
        <w:rPr>
          <w:rFonts w:ascii="Times New Roman" w:hAnsi="Times New Roman" w:eastAsia="Times New Roman"/>
          <w:b/>
          <w:color w:val="000000"/>
          <w:sz w:val="24"/>
        </w:rPr>
        <w:t>4.2. Thống kê mảng chuỗi</w:t>
      </w:r>
      <w:bookmarkEnd w:id="7"/>
    </w:p>
    <w:p w14:paraId="3DE80FA4">
      <w:pPr>
        <w:spacing w:after="120" w:line="240" w:lineRule="auto"/>
        <w:jc w:val="both"/>
        <w:rPr>
          <w:rFonts w:ascii="Times New Roman" w:hAnsi="Times New Roman" w:eastAsia="Times New Roman"/>
          <w:b w:val="0"/>
          <w:color w:val="000000"/>
          <w:sz w:val="24"/>
        </w:rPr>
      </w:pPr>
      <w:r>
        <w:rPr>
          <w:rFonts w:ascii="Times New Roman" w:hAnsi="Times New Roman" w:eastAsia="Times New Roman"/>
          <w:b w:val="0"/>
          <w:color w:val="000000"/>
          <w:sz w:val="24"/>
        </w:rPr>
        <w:t>Chương trình tính độ dài nhỏ nhất và lớn nhất trước, sau đó dùng Where để lấy toàn bộ món có cùng độ dài.</w:t>
      </w:r>
      <w:r>
        <w:rPr>
          <w:rFonts w:hint="default" w:ascii="Consolas" w:hAnsi="Consolas" w:eastAsia="Times New Roman" w:cs="Consolas"/>
          <w:b w:val="0"/>
          <w:color w:val="000000"/>
          <w:sz w:val="21"/>
          <w:szCs w:val="21"/>
        </w:rPr>
        <w:t xml:space="preserve"> GroupBy(mon =&gt; mon.Split(' ')[0])</w:t>
      </w:r>
      <w:r>
        <w:rPr>
          <w:rFonts w:ascii="Times New Roman" w:hAnsi="Times New Roman" w:eastAsia="Times New Roman"/>
          <w:b w:val="0"/>
          <w:color w:val="000000"/>
          <w:sz w:val="24"/>
        </w:rPr>
        <w:t xml:space="preserve"> dùng từ đầu tiên làm khóa nhóm.</w:t>
      </w:r>
    </w:p>
    <w:p w14:paraId="54773D5A">
      <w:pPr>
        <w:keepNext w:val="0"/>
        <w:keepLines w:val="0"/>
        <w:widowControl/>
        <w:suppressLineNumbers w:val="0"/>
        <w:shd w:val="clear" w:fill="FFFFFF"/>
        <w:spacing w:line="240" w:lineRule="auto"/>
        <w:jc w:val="both"/>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monAn</w:t>
      </w:r>
      <w:r>
        <w:rPr>
          <w:rFonts w:hint="default" w:ascii="Consolas" w:hAnsi="Consolas" w:eastAsia="Consolas" w:cs="Consolas"/>
          <w:b w:val="0"/>
          <w:bCs w:val="0"/>
          <w:color w:val="000000"/>
          <w:kern w:val="0"/>
          <w:sz w:val="21"/>
          <w:szCs w:val="21"/>
          <w:shd w:val="clear" w:fill="FFFFFF"/>
          <w:lang w:val="en-US" w:eastAsia="zh-CN" w:bidi="ar"/>
        </w:rPr>
        <w:t xml:space="preserve"> = { </w:t>
      </w:r>
      <w:r>
        <w:rPr>
          <w:rFonts w:hint="default" w:ascii="Consolas" w:hAnsi="Consolas" w:eastAsia="Consolas" w:cs="Consolas"/>
          <w:b w:val="0"/>
          <w:bCs w:val="0"/>
          <w:color w:val="000000"/>
          <w:kern w:val="0"/>
          <w:sz w:val="21"/>
          <w:szCs w:val="21"/>
          <w:shd w:val="clear" w:fill="FFFFFF"/>
          <w:lang w:val="en-US" w:eastAsia="zh-CN" w:bidi="ar"/>
        </w:rPr>
        <w:t>"Bún bò Huế"</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"Hủ tiếu heo"</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"Bánh canh"</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"Bánh mì"</w:t>
      </w:r>
      <w:r>
        <w:rPr>
          <w:rFonts w:hint="default" w:ascii="Consolas" w:hAnsi="Consolas" w:eastAsia="Consolas" w:cs="Consolas"/>
          <w:b w:val="0"/>
          <w:bCs w:val="0"/>
          <w:color w:val="000000"/>
          <w:kern w:val="0"/>
          <w:sz w:val="21"/>
          <w:szCs w:val="21"/>
          <w:shd w:val="clear" w:fill="FFFFFF"/>
          <w:lang w:val="en-US" w:eastAsia="zh-CN" w:bidi="ar"/>
        </w:rPr>
        <w:t>,</w:t>
      </w:r>
    </w:p>
    <w:p w14:paraId="6CE82EB8">
      <w:pPr>
        <w:keepNext w:val="0"/>
        <w:keepLines w:val="0"/>
        <w:widowControl/>
        <w:suppressLineNumbers w:val="0"/>
        <w:shd w:val="clear" w:fill="FFFFFF"/>
        <w:spacing w:line="240" w:lineRule="auto"/>
        <w:jc w:val="both"/>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"Nước Cà phê"</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"Mì quảng"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"Cơm tấm"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"Nước Chanh dây"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"Mì xào"</w:t>
      </w:r>
      <w:r>
        <w:rPr>
          <w:rFonts w:hint="default" w:ascii="Consolas" w:hAnsi="Consolas" w:eastAsia="Consolas" w:cs="Consolas"/>
          <w:b w:val="0"/>
          <w:bCs w:val="0"/>
          <w:color w:val="000000"/>
          <w:kern w:val="0"/>
          <w:sz w:val="21"/>
          <w:szCs w:val="21"/>
          <w:shd w:val="clear" w:fill="FFFFFF"/>
          <w:lang w:val="en-US" w:eastAsia="zh-CN" w:bidi="ar"/>
        </w:rPr>
        <w:t>,</w:t>
      </w:r>
    </w:p>
    <w:p w14:paraId="111E50B2">
      <w:pPr>
        <w:keepNext w:val="0"/>
        <w:keepLines w:val="0"/>
        <w:widowControl/>
        <w:suppressLineNumbers w:val="0"/>
        <w:shd w:val="clear" w:fill="FFFFFF"/>
        <w:spacing w:line="240" w:lineRule="auto"/>
        <w:jc w:val="both"/>
        <w:rPr>
          <w:rFonts w:hint="default" w:ascii="Consolas" w:hAnsi="Consolas" w:eastAsia="Consolas" w:cs="Consolas"/>
          <w:b w:val="0"/>
          <w:bCs w:val="0"/>
          <w:color w:val="000000"/>
          <w:kern w:val="0"/>
          <w:sz w:val="21"/>
          <w:szCs w:val="21"/>
          <w:shd w:val="clear" w:fill="FFFFFF"/>
          <w:lang w:val="en-US" w:eastAsia="zh-CN" w:bidi="ar"/>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"Bún riêu"</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"Bánh cuốn"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"Mì gói"</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"Bún chả"</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"Hủ tiếu Nam vang"</w:t>
      </w:r>
      <w:r>
        <w:rPr>
          <w:rFonts w:hint="default" w:ascii="Consolas" w:hAnsi="Consolas" w:eastAsia="Consolas" w:cs="Consolas"/>
          <w:b w:val="0"/>
          <w:bCs w:val="0"/>
          <w:color w:val="000000"/>
          <w:kern w:val="0"/>
          <w:sz w:val="21"/>
          <w:szCs w:val="21"/>
          <w:shd w:val="clear" w:fill="FFFFFF"/>
          <w:lang w:val="en-US" w:eastAsia="zh-CN" w:bidi="ar"/>
        </w:rPr>
        <w:t xml:space="preserve"> };</w:t>
      </w:r>
    </w:p>
    <w:p w14:paraId="3D07DC5E">
      <w:pPr>
        <w:keepNext w:val="0"/>
        <w:keepLines w:val="0"/>
        <w:widowControl/>
        <w:suppressLineNumbers w:val="0"/>
        <w:shd w:val="clear" w:fill="FFFFFF"/>
        <w:spacing w:line="240" w:lineRule="auto"/>
        <w:jc w:val="both"/>
        <w:rPr>
          <w:rFonts w:hint="default" w:ascii="Consolas" w:hAnsi="Consolas" w:eastAsia="Consolas" w:cs="Consolas"/>
          <w:b w:val="0"/>
          <w:bCs w:val="0"/>
          <w:color w:val="000000"/>
          <w:kern w:val="0"/>
          <w:sz w:val="21"/>
          <w:szCs w:val="21"/>
          <w:shd w:val="clear" w:fill="FFFFFF"/>
          <w:lang w:val="en-US" w:eastAsia="zh-CN" w:bidi="ar"/>
        </w:rPr>
      </w:pPr>
    </w:p>
    <w:p w14:paraId="0835E9D4">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1"/>
          <w:szCs w:val="21"/>
          <w:shd w:val="clear" w:fill="FFFFFF"/>
          <w:lang w:val="en-US" w:eastAsia="zh-CN" w:bidi="ar"/>
        </w:rPr>
      </w:pPr>
      <w:r>
        <w:rPr>
          <w:rFonts w:hint="default" w:ascii="Consolas" w:hAnsi="Consolas" w:eastAsia="Consolas" w:cs="Consolas"/>
          <w:b w:val="0"/>
          <w:bCs w:val="0"/>
          <w:color w:val="000000"/>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doDaiNganNhat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monAn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Length</w:t>
      </w:r>
      <w:r>
        <w:rPr>
          <w:rFonts w:hint="default" w:ascii="Consolas" w:hAnsi="Consolas" w:eastAsia="Consolas" w:cs="Consolas"/>
          <w:b w:val="0"/>
          <w:bCs w:val="0"/>
          <w:color w:val="000000"/>
          <w:kern w:val="0"/>
          <w:sz w:val="21"/>
          <w:szCs w:val="21"/>
          <w:shd w:val="clear" w:fill="FFFFFF"/>
          <w:lang w:val="en-US" w:eastAsia="zh-CN" w:bidi="ar"/>
        </w:rPr>
        <w:t>);</w:t>
      </w:r>
    </w:p>
    <w:p w14:paraId="2B7E021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doDaiDaiNhat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monAn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Length</w:t>
      </w:r>
      <w:r>
        <w:rPr>
          <w:rFonts w:hint="default" w:ascii="Consolas" w:hAnsi="Consolas" w:eastAsia="Consolas" w:cs="Consolas"/>
          <w:b w:val="0"/>
          <w:bCs w:val="0"/>
          <w:color w:val="000000"/>
          <w:kern w:val="0"/>
          <w:sz w:val="21"/>
          <w:szCs w:val="21"/>
          <w:shd w:val="clear" w:fill="FFFFFF"/>
          <w:lang w:val="en-US" w:eastAsia="zh-CN" w:bidi="ar"/>
        </w:rPr>
        <w:t>);</w:t>
      </w:r>
    </w:p>
    <w:p w14:paraId="3557CC5C">
      <w:pPr>
        <w:spacing w:after="120" w:line="240" w:lineRule="auto"/>
        <w:jc w:val="both"/>
        <w:rPr>
          <w:rFonts w:ascii="Times New Roman" w:hAnsi="Times New Roman" w:eastAsia="Times New Roman"/>
          <w:b w:val="0"/>
          <w:color w:val="000000"/>
          <w:sz w:val="24"/>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36"/>
        <w:gridCol w:w="1754"/>
        <w:gridCol w:w="3118"/>
      </w:tblGrid>
      <w:tr w14:paraId="141D9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90" w:type="dxa"/>
            <w:gridSpan w:val="2"/>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3C9E7AB">
            <w:pPr>
              <w:spacing w:after="0" w:line="240" w:lineRule="auto"/>
              <w:jc w:val="both"/>
            </w:pPr>
            <w:r>
              <w:rPr>
                <w:rFonts w:ascii="Times New Roman" w:hAnsi="Times New Roman" w:eastAsia="Times New Roman"/>
                <w:b/>
                <w:color w:val="000000"/>
                <w:sz w:val="24"/>
              </w:rPr>
              <w:t>Nội dung</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E3E0501">
            <w:pPr>
              <w:spacing w:after="0" w:line="240" w:lineRule="auto"/>
              <w:jc w:val="both"/>
            </w:pPr>
            <w:r>
              <w:rPr>
                <w:rFonts w:ascii="Times New Roman" w:hAnsi="Times New Roman" w:eastAsia="Times New Roman"/>
                <w:b/>
                <w:color w:val="000000"/>
                <w:sz w:val="24"/>
              </w:rPr>
              <w:t>Kết quả</w:t>
            </w:r>
          </w:p>
        </w:tc>
      </w:tr>
      <w:tr w14:paraId="5D86A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90" w:type="dxa"/>
            <w:gridSpan w:val="2"/>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BE70C1C">
            <w:pPr>
              <w:spacing w:after="0" w:line="240" w:lineRule="auto"/>
              <w:jc w:val="both"/>
              <w:rPr>
                <w:rFonts w:ascii="Times New Roman" w:hAnsi="Times New Roman" w:eastAsia="Times New Roman"/>
                <w:b w:val="0"/>
                <w:color w:val="000000"/>
                <w:sz w:val="24"/>
              </w:rPr>
            </w:pPr>
            <w:r>
              <w:rPr>
                <w:rFonts w:ascii="Times New Roman" w:hAnsi="Times New Roman" w:eastAsia="Times New Roman"/>
                <w:b w:val="0"/>
                <w:color w:val="000000"/>
                <w:sz w:val="24"/>
              </w:rPr>
              <w:t>Món ngắn nhất</w:t>
            </w:r>
          </w:p>
          <w:p w14:paraId="570AB904">
            <w:pPr>
              <w:spacing w:after="0" w:line="240" w:lineRule="auto"/>
              <w:jc w:val="both"/>
              <w:rPr>
                <w:rFonts w:ascii="Times New Roman" w:hAnsi="Times New Roman" w:eastAsia="Times New Roman"/>
                <w:b w:val="0"/>
                <w:color w:val="000000"/>
                <w:sz w:val="24"/>
              </w:rPr>
            </w:pPr>
          </w:p>
          <w:p w14:paraId="006C6B0C">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 Món có chiều dài ngắn nhất:"</w:t>
            </w:r>
            <w:r>
              <w:rPr>
                <w:rFonts w:hint="default" w:ascii="Consolas" w:hAnsi="Consolas" w:eastAsia="Consolas" w:cs="Consolas"/>
                <w:b w:val="0"/>
                <w:bCs w:val="0"/>
                <w:color w:val="000000"/>
                <w:kern w:val="0"/>
                <w:sz w:val="21"/>
                <w:szCs w:val="21"/>
                <w:shd w:val="clear" w:fill="FFFFFF"/>
                <w:lang w:val="en-US" w:eastAsia="zh-CN" w:bidi="ar"/>
              </w:rPr>
              <w:t>);</w:t>
            </w:r>
          </w:p>
          <w:p w14:paraId="608FCC9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monAn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Where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Length</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doDaiNganNhat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p>
          <w:p w14:paraId="6FB1A797">
            <w:pPr>
              <w:spacing w:after="0" w:line="240" w:lineRule="auto"/>
              <w:jc w:val="both"/>
              <w:rPr>
                <w:rFonts w:ascii="Times New Roman" w:hAnsi="Times New Roman" w:eastAsia="Times New Roman"/>
                <w:b w:val="0"/>
                <w:color w:val="000000"/>
                <w:sz w:val="24"/>
              </w:rPr>
            </w:pP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4158BB7">
            <w:pPr>
              <w:spacing w:after="0" w:line="240" w:lineRule="auto"/>
              <w:jc w:val="both"/>
              <w:rPr>
                <w:rFonts w:hint="default" w:ascii="Consolas" w:hAnsi="Consolas" w:cs="Consolas"/>
                <w:sz w:val="21"/>
                <w:szCs w:val="21"/>
              </w:rPr>
            </w:pPr>
            <w:r>
              <w:rPr>
                <w:rFonts w:hint="default" w:ascii="Consolas" w:hAnsi="Consolas" w:eastAsia="Times New Roman" w:cs="Consolas"/>
                <w:b w:val="0"/>
                <w:color w:val="000000"/>
                <w:sz w:val="21"/>
                <w:szCs w:val="21"/>
              </w:rPr>
              <w:t>Mì xào, Mì gói</w:t>
            </w:r>
          </w:p>
        </w:tc>
      </w:tr>
      <w:tr w14:paraId="07179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90" w:type="dxa"/>
            <w:gridSpan w:val="2"/>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FE41201">
            <w:pPr>
              <w:spacing w:after="0" w:line="240" w:lineRule="auto"/>
              <w:jc w:val="both"/>
              <w:rPr>
                <w:rFonts w:ascii="Times New Roman" w:hAnsi="Times New Roman" w:eastAsia="Times New Roman"/>
                <w:b w:val="0"/>
                <w:color w:val="000000"/>
                <w:sz w:val="24"/>
              </w:rPr>
            </w:pPr>
            <w:r>
              <w:rPr>
                <w:rFonts w:ascii="Times New Roman" w:hAnsi="Times New Roman" w:eastAsia="Times New Roman"/>
                <w:b w:val="0"/>
                <w:color w:val="000000"/>
                <w:sz w:val="24"/>
              </w:rPr>
              <w:t>Món dài nhất</w:t>
            </w:r>
          </w:p>
          <w:p w14:paraId="4B59B1A8">
            <w:pPr>
              <w:spacing w:after="0" w:line="240" w:lineRule="auto"/>
              <w:jc w:val="both"/>
              <w:rPr>
                <w:rFonts w:ascii="Times New Roman" w:hAnsi="Times New Roman" w:eastAsia="Times New Roman"/>
                <w:b w:val="0"/>
                <w:color w:val="000000"/>
                <w:sz w:val="24"/>
              </w:rPr>
            </w:pPr>
          </w:p>
          <w:p w14:paraId="5C68C0FF">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Món có chiều dài dài nhất:"</w:t>
            </w:r>
            <w:r>
              <w:rPr>
                <w:rFonts w:hint="default" w:ascii="Consolas" w:hAnsi="Consolas" w:eastAsia="Consolas" w:cs="Consolas"/>
                <w:b w:val="0"/>
                <w:bCs w:val="0"/>
                <w:color w:val="000000"/>
                <w:kern w:val="0"/>
                <w:sz w:val="21"/>
                <w:szCs w:val="21"/>
                <w:shd w:val="clear" w:fill="FFFFFF"/>
                <w:lang w:val="en-US" w:eastAsia="zh-CN" w:bidi="ar"/>
              </w:rPr>
              <w:t>);</w:t>
            </w:r>
          </w:p>
          <w:p w14:paraId="0249733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monAn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Where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Length</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doDaiDaiNhat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p>
          <w:p w14:paraId="4E2AE73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p>
          <w:p w14:paraId="6A4544AE">
            <w:pPr>
              <w:spacing w:after="0" w:line="240" w:lineRule="auto"/>
              <w:jc w:val="both"/>
              <w:rPr>
                <w:rFonts w:ascii="Times New Roman" w:hAnsi="Times New Roman" w:eastAsia="Times New Roman"/>
                <w:b w:val="0"/>
                <w:color w:val="000000"/>
                <w:sz w:val="24"/>
              </w:rPr>
            </w:pP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124AD15">
            <w:pPr>
              <w:spacing w:after="0" w:line="240" w:lineRule="auto"/>
              <w:jc w:val="both"/>
              <w:rPr>
                <w:rFonts w:hint="default" w:ascii="Consolas" w:hAnsi="Consolas" w:cs="Consolas"/>
                <w:sz w:val="21"/>
                <w:szCs w:val="21"/>
              </w:rPr>
            </w:pPr>
            <w:r>
              <w:rPr>
                <w:rFonts w:hint="default" w:ascii="Consolas" w:hAnsi="Consolas" w:eastAsia="Times New Roman" w:cs="Consolas"/>
                <w:b w:val="0"/>
                <w:color w:val="000000"/>
                <w:sz w:val="21"/>
                <w:szCs w:val="21"/>
              </w:rPr>
              <w:t>Hủ tiếu Nam vang</w:t>
            </w:r>
          </w:p>
        </w:tc>
      </w:tr>
      <w:tr w14:paraId="78932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36" w:type="dxa"/>
            <w:vMerge w:val="restart"/>
            <w:tcBorders>
              <w:top w:val="single" w:color="000000" w:sz="4" w:space="0"/>
              <w:left w:val="single" w:color="000000" w:sz="4" w:space="0"/>
              <w:right w:val="single" w:color="000000" w:sz="4" w:space="0"/>
              <w:insideH w:val="single" w:sz="4" w:space="0"/>
              <w:insideV w:val="single" w:sz="4" w:space="0"/>
            </w:tcBorders>
            <w:vAlign w:val="center"/>
          </w:tcPr>
          <w:p w14:paraId="61902C1A">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"b. Nhóm theo từ đầu tiên:"</w:t>
            </w:r>
            <w:r>
              <w:rPr>
                <w:rFonts w:hint="default" w:ascii="Consolas" w:hAnsi="Consolas" w:eastAsia="Consolas" w:cs="Consolas"/>
                <w:b w:val="0"/>
                <w:bCs w:val="0"/>
                <w:color w:val="000000"/>
                <w:kern w:val="0"/>
                <w:sz w:val="21"/>
                <w:szCs w:val="21"/>
                <w:shd w:val="clear" w:fill="FFFFFF"/>
                <w:lang w:val="en-US" w:eastAsia="zh-CN" w:bidi="ar"/>
              </w:rPr>
              <w:t>);</w:t>
            </w:r>
          </w:p>
          <w:p w14:paraId="1612620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nhomMonAn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monAn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GroupBy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Split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p>
          <w:p w14:paraId="7478172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nhomMonAn</w:t>
            </w:r>
            <w:r>
              <w:rPr>
                <w:rFonts w:hint="default" w:ascii="Consolas" w:hAnsi="Consolas" w:eastAsia="Consolas" w:cs="Consolas"/>
                <w:b w:val="0"/>
                <w:bCs w:val="0"/>
                <w:color w:val="000000"/>
                <w:kern w:val="0"/>
                <w:sz w:val="21"/>
                <w:szCs w:val="21"/>
                <w:shd w:val="clear" w:fill="FFFFFF"/>
                <w:lang w:val="en-US" w:eastAsia="zh-CN" w:bidi="ar"/>
              </w:rPr>
              <w:t>)</w:t>
            </w:r>
          </w:p>
          <w:p w14:paraId="36F054C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6AB44A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Key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646F0B9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588C4C1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481F752A">
            <w:pPr>
              <w:spacing w:after="0" w:line="240" w:lineRule="auto"/>
              <w:jc w:val="both"/>
            </w:pPr>
          </w:p>
        </w:tc>
        <w:tc>
          <w:tcPr>
            <w:tcW w:w="17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EE12493">
            <w:pPr>
              <w:spacing w:after="0" w:line="240" w:lineRule="auto"/>
              <w:jc w:val="both"/>
              <w:rPr>
                <w:rFonts w:ascii="Times New Roman" w:hAnsi="Times New Roman" w:eastAsia="Times New Roman"/>
                <w:b w:val="0"/>
                <w:color w:val="000000"/>
                <w:sz w:val="24"/>
              </w:rPr>
            </w:pPr>
            <w:r>
              <w:rPr>
                <w:rFonts w:ascii="Times New Roman" w:hAnsi="Times New Roman" w:eastAsia="Times New Roman"/>
                <w:b w:val="0"/>
                <w:color w:val="000000"/>
                <w:sz w:val="24"/>
              </w:rPr>
              <w:t>Nhóm Bún</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8B5AB63">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Bún:</w:t>
            </w:r>
          </w:p>
          <w:p w14:paraId="3B1FD584">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Bún bò Huế</w:t>
            </w:r>
          </w:p>
          <w:p w14:paraId="398837F7">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Bún riêu</w:t>
            </w:r>
          </w:p>
          <w:p w14:paraId="578302C4">
            <w:pPr>
              <w:spacing w:after="0" w:line="240" w:lineRule="auto"/>
              <w:jc w:val="both"/>
              <w:rPr>
                <w:rFonts w:hint="default" w:ascii="Consolas" w:hAnsi="Consolas" w:cs="Consolas"/>
                <w:sz w:val="21"/>
                <w:szCs w:val="21"/>
              </w:rPr>
            </w:pPr>
            <w:r>
              <w:rPr>
                <w:rFonts w:hint="default" w:ascii="Consolas" w:hAnsi="Consolas" w:eastAsia="Times New Roman" w:cs="Consolas"/>
                <w:b w:val="0"/>
                <w:color w:val="000000"/>
                <w:sz w:val="21"/>
                <w:szCs w:val="21"/>
              </w:rPr>
              <w:t xml:space="preserve">   - Bún chả</w:t>
            </w:r>
          </w:p>
        </w:tc>
      </w:tr>
      <w:tr w14:paraId="098E2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36" w:type="dxa"/>
            <w:vMerge w:val="continue"/>
            <w:tcBorders>
              <w:left w:val="single" w:color="000000" w:sz="4" w:space="0"/>
              <w:right w:val="single" w:color="000000" w:sz="4" w:space="0"/>
              <w:insideH w:val="single" w:sz="4" w:space="0"/>
              <w:insideV w:val="single" w:sz="4" w:space="0"/>
            </w:tcBorders>
            <w:vAlign w:val="center"/>
          </w:tcPr>
          <w:p w14:paraId="7B862EFE">
            <w:pPr>
              <w:spacing w:after="0" w:line="240" w:lineRule="auto"/>
              <w:jc w:val="both"/>
            </w:pPr>
          </w:p>
        </w:tc>
        <w:tc>
          <w:tcPr>
            <w:tcW w:w="17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0F1C3AB">
            <w:pPr>
              <w:spacing w:after="0" w:line="240" w:lineRule="auto"/>
              <w:jc w:val="both"/>
              <w:rPr>
                <w:rFonts w:ascii="Times New Roman" w:hAnsi="Times New Roman" w:eastAsia="Times New Roman"/>
                <w:b w:val="0"/>
                <w:color w:val="000000"/>
                <w:sz w:val="24"/>
              </w:rPr>
            </w:pPr>
            <w:r>
              <w:rPr>
                <w:rFonts w:ascii="Times New Roman" w:hAnsi="Times New Roman" w:eastAsia="Times New Roman"/>
                <w:b w:val="0"/>
                <w:color w:val="000000"/>
                <w:sz w:val="24"/>
              </w:rPr>
              <w:t>Nhóm Hủ</w:t>
            </w: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838B970">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Hủ:</w:t>
            </w:r>
          </w:p>
          <w:p w14:paraId="54173AE8">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Hủ tiếu heo</w:t>
            </w:r>
          </w:p>
          <w:p w14:paraId="7B9172BA">
            <w:pPr>
              <w:spacing w:after="0" w:line="240" w:lineRule="auto"/>
              <w:jc w:val="both"/>
              <w:rPr>
                <w:rFonts w:hint="default" w:ascii="Consolas" w:hAnsi="Consolas" w:cs="Consolas"/>
                <w:sz w:val="21"/>
                <w:szCs w:val="21"/>
              </w:rPr>
            </w:pPr>
            <w:r>
              <w:rPr>
                <w:rFonts w:hint="default" w:ascii="Consolas" w:hAnsi="Consolas" w:eastAsia="Times New Roman" w:cs="Consolas"/>
                <w:b w:val="0"/>
                <w:color w:val="000000"/>
                <w:sz w:val="21"/>
                <w:szCs w:val="21"/>
              </w:rPr>
              <w:t xml:space="preserve">   - Hủ tiếu Nam vang</w:t>
            </w:r>
          </w:p>
        </w:tc>
      </w:tr>
      <w:tr w14:paraId="30E22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jc w:val="center"/>
        </w:trPr>
        <w:tc>
          <w:tcPr>
            <w:tcW w:w="5136" w:type="dxa"/>
            <w:vMerge w:val="continue"/>
            <w:tcBorders>
              <w:left w:val="single" w:color="000000" w:sz="4" w:space="0"/>
              <w:bottom w:val="single" w:color="000000" w:sz="4" w:space="0"/>
              <w:right w:val="single" w:color="000000" w:sz="4" w:space="0"/>
              <w:insideH w:val="single" w:sz="4" w:space="0"/>
              <w:insideV w:val="single" w:sz="4" w:space="0"/>
            </w:tcBorders>
            <w:vAlign w:val="center"/>
          </w:tcPr>
          <w:p w14:paraId="4C00A453">
            <w:pPr>
              <w:spacing w:after="0" w:line="240" w:lineRule="auto"/>
              <w:jc w:val="both"/>
            </w:pPr>
          </w:p>
        </w:tc>
        <w:tc>
          <w:tcPr>
            <w:tcW w:w="17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97E1DBA">
            <w:pPr>
              <w:spacing w:after="0" w:line="240" w:lineRule="auto"/>
              <w:jc w:val="both"/>
              <w:rPr>
                <w:rFonts w:ascii="Times New Roman" w:hAnsi="Times New Roman" w:eastAsia="Times New Roman"/>
                <w:b w:val="0"/>
                <w:color w:val="000000"/>
                <w:sz w:val="24"/>
              </w:rPr>
            </w:pPr>
            <w:r>
              <w:rPr>
                <w:rFonts w:ascii="Times New Roman" w:hAnsi="Times New Roman" w:eastAsia="Times New Roman"/>
                <w:b w:val="0"/>
                <w:color w:val="000000"/>
                <w:sz w:val="24"/>
              </w:rPr>
              <w:t>Nhóm Bánh</w:t>
            </w:r>
          </w:p>
        </w:tc>
        <w:tc>
          <w:tcPr>
            <w:tcW w:w="3118" w:type="dxa"/>
            <w:tcBorders>
              <w:top w:val="single" w:color="000000" w:sz="4" w:space="0"/>
              <w:left w:val="single" w:color="000000" w:sz="4" w:space="0"/>
              <w:right w:val="single" w:color="000000" w:sz="4" w:space="0"/>
              <w:insideH w:val="single" w:sz="4" w:space="0"/>
              <w:insideV w:val="single" w:sz="4" w:space="0"/>
            </w:tcBorders>
            <w:vAlign w:val="center"/>
          </w:tcPr>
          <w:p w14:paraId="393FF93D">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Bánh:</w:t>
            </w:r>
          </w:p>
          <w:p w14:paraId="2F9462DF">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Bánh canh</w:t>
            </w:r>
          </w:p>
          <w:p w14:paraId="29169FB0">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Bánh mì</w:t>
            </w:r>
          </w:p>
          <w:p w14:paraId="50A4A25A">
            <w:pPr>
              <w:spacing w:after="0" w:line="240" w:lineRule="auto"/>
              <w:jc w:val="both"/>
              <w:rPr>
                <w:rFonts w:hint="default" w:ascii="Consolas" w:hAnsi="Consolas" w:cs="Consolas"/>
                <w:sz w:val="21"/>
                <w:szCs w:val="21"/>
              </w:rPr>
            </w:pPr>
            <w:r>
              <w:rPr>
                <w:rFonts w:hint="default" w:ascii="Consolas" w:hAnsi="Consolas" w:eastAsia="Times New Roman" w:cs="Consolas"/>
                <w:b w:val="0"/>
                <w:color w:val="000000"/>
                <w:sz w:val="21"/>
                <w:szCs w:val="21"/>
              </w:rPr>
              <w:t xml:space="preserve">   - Bánh cuốn</w:t>
            </w:r>
          </w:p>
        </w:tc>
      </w:tr>
      <w:tr w14:paraId="28B1D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jc w:val="center"/>
        </w:trPr>
        <w:tc>
          <w:tcPr>
            <w:tcW w:w="5136" w:type="dxa"/>
            <w:vMerge w:val="continue"/>
            <w:tcBorders>
              <w:left w:val="single" w:color="000000" w:sz="4" w:space="0"/>
              <w:bottom w:val="single" w:color="000000" w:sz="4" w:space="0"/>
              <w:right w:val="single" w:color="000000" w:sz="4" w:space="0"/>
              <w:insideH w:val="single" w:sz="4" w:space="0"/>
              <w:insideV w:val="single" w:sz="4" w:space="0"/>
            </w:tcBorders>
            <w:vAlign w:val="center"/>
          </w:tcPr>
          <w:p w14:paraId="5AEDB067">
            <w:pPr>
              <w:spacing w:after="0" w:line="240" w:lineRule="auto"/>
              <w:jc w:val="both"/>
            </w:pPr>
          </w:p>
        </w:tc>
        <w:tc>
          <w:tcPr>
            <w:tcW w:w="17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547B447">
            <w:pPr>
              <w:spacing w:after="0" w:line="240" w:lineRule="auto"/>
              <w:jc w:val="both"/>
              <w:rPr>
                <w:rFonts w:hint="default" w:ascii="Times New Roman" w:hAnsi="Times New Roman" w:eastAsia="Times New Roman"/>
                <w:b w:val="0"/>
                <w:color w:val="000000"/>
                <w:sz w:val="24"/>
                <w:lang w:val="en-US"/>
              </w:rPr>
            </w:pPr>
            <w:r>
              <w:rPr>
                <w:rFonts w:hint="default" w:eastAsia="Times New Roman"/>
                <w:b w:val="0"/>
                <w:color w:val="000000"/>
                <w:sz w:val="24"/>
                <w:lang w:val="en-US"/>
              </w:rPr>
              <w:t>Nhóm nước</w:t>
            </w:r>
          </w:p>
        </w:tc>
        <w:tc>
          <w:tcPr>
            <w:tcW w:w="3118" w:type="dxa"/>
            <w:tcBorders>
              <w:left w:val="single" w:color="000000" w:sz="4" w:space="0"/>
              <w:right w:val="single" w:color="000000" w:sz="4" w:space="0"/>
              <w:insideH w:val="single" w:sz="4" w:space="0"/>
              <w:insideV w:val="single" w:sz="4" w:space="0"/>
            </w:tcBorders>
            <w:vAlign w:val="center"/>
          </w:tcPr>
          <w:p w14:paraId="1846838B">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Nước:</w:t>
            </w:r>
          </w:p>
          <w:p w14:paraId="75A6DDA1">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Nước Cà phê</w:t>
            </w:r>
          </w:p>
          <w:p w14:paraId="1E170455">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Nước Chanh dây</w:t>
            </w:r>
          </w:p>
        </w:tc>
      </w:tr>
      <w:tr w14:paraId="3A608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jc w:val="center"/>
        </w:trPr>
        <w:tc>
          <w:tcPr>
            <w:tcW w:w="5136" w:type="dxa"/>
            <w:vMerge w:val="continue"/>
            <w:tcBorders>
              <w:left w:val="single" w:color="000000" w:sz="4" w:space="0"/>
              <w:bottom w:val="single" w:color="000000" w:sz="4" w:space="0"/>
              <w:right w:val="single" w:color="000000" w:sz="4" w:space="0"/>
              <w:insideH w:val="single" w:sz="4" w:space="0"/>
              <w:insideV w:val="single" w:sz="4" w:space="0"/>
            </w:tcBorders>
            <w:vAlign w:val="center"/>
          </w:tcPr>
          <w:p w14:paraId="438D51A0">
            <w:pPr>
              <w:spacing w:after="0" w:line="240" w:lineRule="auto"/>
              <w:jc w:val="both"/>
              <w:rPr>
                <w:rFonts w:ascii="Times New Roman" w:hAnsi="Times New Roman" w:eastAsia="Times New Roman"/>
                <w:b w:val="0"/>
                <w:color w:val="000000"/>
                <w:sz w:val="24"/>
              </w:rPr>
            </w:pPr>
          </w:p>
        </w:tc>
        <w:tc>
          <w:tcPr>
            <w:tcW w:w="17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F57D719">
            <w:pPr>
              <w:spacing w:after="0" w:line="240" w:lineRule="auto"/>
              <w:jc w:val="both"/>
              <w:rPr>
                <w:rFonts w:hint="default" w:ascii="Times New Roman" w:hAnsi="Times New Roman" w:eastAsia="Times New Roman"/>
                <w:b w:val="0"/>
                <w:color w:val="000000"/>
                <w:sz w:val="24"/>
                <w:lang w:val="en-US"/>
              </w:rPr>
            </w:pPr>
            <w:r>
              <w:rPr>
                <w:rFonts w:hint="default" w:eastAsia="Times New Roman"/>
                <w:b w:val="0"/>
                <w:color w:val="000000"/>
                <w:sz w:val="24"/>
                <w:lang w:val="en-US"/>
              </w:rPr>
              <w:t>Nhóm Mì</w:t>
            </w:r>
          </w:p>
        </w:tc>
        <w:tc>
          <w:tcPr>
            <w:tcW w:w="3118" w:type="dxa"/>
            <w:tcBorders>
              <w:left w:val="single" w:color="000000" w:sz="4" w:space="0"/>
              <w:right w:val="single" w:color="000000" w:sz="4" w:space="0"/>
              <w:insideH w:val="single" w:sz="4" w:space="0"/>
              <w:insideV w:val="single" w:sz="4" w:space="0"/>
            </w:tcBorders>
            <w:vAlign w:val="center"/>
          </w:tcPr>
          <w:p w14:paraId="115A790E">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Mì:</w:t>
            </w:r>
          </w:p>
          <w:p w14:paraId="647349F1">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Mì quảng</w:t>
            </w:r>
          </w:p>
          <w:p w14:paraId="0FC3A41E">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Mì xào</w:t>
            </w:r>
          </w:p>
          <w:p w14:paraId="01269407">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Mì gói</w:t>
            </w:r>
          </w:p>
        </w:tc>
      </w:tr>
      <w:tr w14:paraId="5F9C6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jc w:val="center"/>
        </w:trPr>
        <w:tc>
          <w:tcPr>
            <w:tcW w:w="5136" w:type="dxa"/>
            <w:vMerge w:val="continue"/>
            <w:tcBorders>
              <w:left w:val="single" w:color="000000" w:sz="4" w:space="0"/>
              <w:bottom w:val="single" w:color="000000" w:sz="4" w:space="0"/>
              <w:right w:val="single" w:color="000000" w:sz="4" w:space="0"/>
              <w:insideH w:val="single" w:sz="4" w:space="0"/>
              <w:insideV w:val="single" w:sz="4" w:space="0"/>
            </w:tcBorders>
            <w:vAlign w:val="center"/>
          </w:tcPr>
          <w:p w14:paraId="316EB7DD">
            <w:pPr>
              <w:spacing w:after="0" w:line="240" w:lineRule="auto"/>
              <w:jc w:val="both"/>
              <w:rPr>
                <w:rFonts w:ascii="Times New Roman" w:hAnsi="Times New Roman" w:eastAsia="Times New Roman"/>
                <w:b w:val="0"/>
                <w:color w:val="000000"/>
                <w:sz w:val="24"/>
              </w:rPr>
            </w:pPr>
          </w:p>
        </w:tc>
        <w:tc>
          <w:tcPr>
            <w:tcW w:w="1754"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A2AE456">
            <w:pPr>
              <w:spacing w:after="0" w:line="240" w:lineRule="auto"/>
              <w:jc w:val="both"/>
              <w:rPr>
                <w:rFonts w:hint="default" w:ascii="Times New Roman" w:hAnsi="Times New Roman" w:eastAsia="Times New Roman"/>
                <w:b w:val="0"/>
                <w:color w:val="000000"/>
                <w:sz w:val="24"/>
                <w:lang w:val="en-US"/>
              </w:rPr>
            </w:pPr>
            <w:r>
              <w:rPr>
                <w:rFonts w:hint="default" w:eastAsia="Times New Roman"/>
                <w:b w:val="0"/>
                <w:color w:val="000000"/>
                <w:sz w:val="24"/>
                <w:lang w:val="en-US"/>
              </w:rPr>
              <w:t>Nhóm Cơm</w:t>
            </w:r>
          </w:p>
        </w:tc>
        <w:tc>
          <w:tcPr>
            <w:tcW w:w="3118" w:type="dxa"/>
            <w:tcBorders>
              <w:left w:val="single" w:color="000000" w:sz="4" w:space="0"/>
              <w:bottom w:val="single" w:color="000000" w:sz="4" w:space="0"/>
              <w:right w:val="single" w:color="000000" w:sz="4" w:space="0"/>
              <w:insideH w:val="single" w:sz="4" w:space="0"/>
              <w:insideV w:val="single" w:sz="4" w:space="0"/>
            </w:tcBorders>
            <w:vAlign w:val="center"/>
          </w:tcPr>
          <w:p w14:paraId="0742D9C3">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Cơm:</w:t>
            </w:r>
          </w:p>
          <w:p w14:paraId="4B8E7FAB">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Cơm tấm</w:t>
            </w:r>
          </w:p>
        </w:tc>
      </w:tr>
      <w:tr w14:paraId="18CBD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90" w:type="dxa"/>
            <w:gridSpan w:val="2"/>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050CC10">
            <w:pPr>
              <w:spacing w:after="0" w:line="240" w:lineRule="auto"/>
              <w:jc w:val="both"/>
              <w:rPr>
                <w:rFonts w:ascii="Times New Roman" w:hAnsi="Times New Roman" w:eastAsia="Times New Roman"/>
                <w:b w:val="0"/>
                <w:color w:val="000000"/>
                <w:sz w:val="24"/>
              </w:rPr>
            </w:pPr>
            <w:r>
              <w:rPr>
                <w:rFonts w:ascii="Times New Roman" w:hAnsi="Times New Roman" w:eastAsia="Times New Roman"/>
                <w:b w:val="0"/>
                <w:color w:val="000000"/>
                <w:sz w:val="24"/>
              </w:rPr>
              <w:t>Số món bắt đầu bằng Bánh</w:t>
            </w:r>
          </w:p>
          <w:p w14:paraId="1C5A318E">
            <w:pPr>
              <w:spacing w:after="0" w:line="240" w:lineRule="auto"/>
              <w:jc w:val="both"/>
              <w:rPr>
                <w:rFonts w:ascii="Times New Roman" w:hAnsi="Times New Roman" w:eastAsia="Times New Roman"/>
                <w:b w:val="0"/>
                <w:color w:val="000000"/>
                <w:sz w:val="24"/>
              </w:rPr>
            </w:pPr>
          </w:p>
          <w:p w14:paraId="64D53C6E">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int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soMonBatDauBangBanh</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monAn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Count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Split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"Bánh"</w:t>
            </w:r>
            <w:r>
              <w:rPr>
                <w:rFonts w:hint="default" w:ascii="Consolas" w:hAnsi="Consolas" w:eastAsia="Consolas" w:cs="Consolas"/>
                <w:b w:val="0"/>
                <w:bCs w:val="0"/>
                <w:color w:val="000000"/>
                <w:kern w:val="0"/>
                <w:sz w:val="21"/>
                <w:szCs w:val="21"/>
                <w:shd w:val="clear" w:fill="FFFFFF"/>
                <w:lang w:val="en-US" w:eastAsia="zh-CN" w:bidi="ar"/>
              </w:rPr>
              <w:t>);</w:t>
            </w:r>
          </w:p>
          <w:p w14:paraId="6406859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$"c. Số món có từ đầu tiên là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Bánh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soMonBatDauBangBanh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3E7BD9DC">
            <w:pPr>
              <w:spacing w:after="0" w:line="240" w:lineRule="auto"/>
              <w:jc w:val="both"/>
              <w:rPr>
                <w:rFonts w:ascii="Times New Roman" w:hAnsi="Times New Roman" w:eastAsia="Times New Roman"/>
                <w:b w:val="0"/>
                <w:color w:val="000000"/>
                <w:sz w:val="24"/>
              </w:rPr>
            </w:pPr>
          </w:p>
        </w:tc>
        <w:tc>
          <w:tcPr>
            <w:tcW w:w="3118"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C5DA544">
            <w:pPr>
              <w:spacing w:after="0" w:line="240" w:lineRule="auto"/>
              <w:jc w:val="both"/>
              <w:rPr>
                <w:rFonts w:hint="default" w:ascii="Consolas" w:hAnsi="Consolas" w:cs="Consolas"/>
                <w:sz w:val="21"/>
                <w:szCs w:val="21"/>
              </w:rPr>
            </w:pPr>
            <w:r>
              <w:rPr>
                <w:rFonts w:hint="default" w:ascii="Consolas" w:hAnsi="Consolas" w:eastAsia="Times New Roman" w:cs="Consolas"/>
                <w:b w:val="0"/>
                <w:color w:val="000000"/>
                <w:sz w:val="21"/>
                <w:szCs w:val="21"/>
              </w:rPr>
              <w:t>c. Số món có từ đầu tiên là "Bánh": 3</w:t>
            </w:r>
          </w:p>
        </w:tc>
      </w:tr>
    </w:tbl>
    <w:p w14:paraId="2CA116E8">
      <w:pPr>
        <w:spacing w:line="240" w:lineRule="auto"/>
        <w:jc w:val="both"/>
      </w:pPr>
    </w:p>
    <w:p w14:paraId="71808AF5">
      <w:pPr>
        <w:pStyle w:val="2"/>
        <w:spacing w:before="200" w:after="100" w:line="240" w:lineRule="auto"/>
        <w:jc w:val="both"/>
        <w:outlineLvl w:val="0"/>
      </w:pPr>
      <w:bookmarkStart w:id="8" w:name="_Toc28658"/>
      <w:r>
        <w:rPr>
          <w:rFonts w:ascii="Times New Roman" w:hAnsi="Times New Roman" w:eastAsia="Times New Roman"/>
          <w:b/>
          <w:color w:val="000000"/>
          <w:sz w:val="24"/>
        </w:rPr>
        <w:t>5. BÀI 4 VÀ BÀI 5 DỮ LIỆU MÔN HỌC VÀ TRUY VẤN</w:t>
      </w:r>
      <w:bookmarkEnd w:id="8"/>
    </w:p>
    <w:p w14:paraId="6064CD69">
      <w:pPr>
        <w:pStyle w:val="3"/>
        <w:spacing w:before="120" w:after="100" w:line="240" w:lineRule="auto"/>
        <w:jc w:val="both"/>
        <w:outlineLvl w:val="1"/>
      </w:pPr>
      <w:bookmarkStart w:id="9" w:name="_Toc7147"/>
      <w:r>
        <w:rPr>
          <w:rFonts w:ascii="Times New Roman" w:hAnsi="Times New Roman" w:eastAsia="Times New Roman"/>
          <w:b/>
          <w:color w:val="000000"/>
          <w:sz w:val="24"/>
        </w:rPr>
        <w:t>5.1. Xây dựng dữ liệu đối tượng</w:t>
      </w:r>
      <w:bookmarkEnd w:id="9"/>
    </w:p>
    <w:p w14:paraId="28E2F0CF">
      <w:pPr>
        <w:spacing w:after="120" w:line="240" w:lineRule="auto"/>
        <w:jc w:val="both"/>
      </w:pPr>
      <w:r>
        <w:rPr>
          <w:rFonts w:ascii="Times New Roman" w:hAnsi="Times New Roman" w:eastAsia="Times New Roman"/>
          <w:b w:val="0"/>
          <w:color w:val="000000"/>
          <w:sz w:val="24"/>
        </w:rPr>
        <w:t>Lớp MonHoc có bốn thuộc tính MaMon, TenMon, He và SoTiet. Lớp DuLieu tạo danh sách bằng phương thức tĩnh DS_Mon(). Danh sách có 18 môn: 8 môn KTV, 9 môn CD và 1 môn chưa khai báo hệ. Lớp He và DS_He() cung cấp ba hệ KTV, CD, QT cho các truy vấn nối dữ liệu.</w:t>
      </w:r>
    </w:p>
    <w:p w14:paraId="3AA9F0CA">
      <w:pPr>
        <w:keepNext w:val="0"/>
        <w:keepLines w:val="0"/>
        <w:widowControl/>
        <w:suppressLineNumbers w:val="0"/>
        <w:shd w:val="clear" w:fill="FFFFFF"/>
        <w:spacing w:line="240" w:lineRule="auto"/>
        <w:jc w:val="left"/>
        <w:rPr>
          <w:rFonts w:ascii="Times New Roman" w:hAnsi="Times New Roman" w:eastAsia="Times New Roman"/>
          <w:b w:val="0"/>
          <w:color w:val="000000"/>
          <w:sz w:val="24"/>
        </w:rPr>
      </w:pPr>
      <w:r>
        <w:rPr>
          <w:rFonts w:hint="default" w:ascii="Times New Roman" w:hAnsi="Times New Roman" w:eastAsia="Consolas" w:cs="Times New Roman"/>
          <w:b/>
          <w:bCs/>
          <w:color w:val="000000"/>
          <w:kern w:val="0"/>
          <w:sz w:val="24"/>
          <w:szCs w:val="24"/>
          <w:shd w:val="clear" w:fill="FFFFFF"/>
          <w:lang w:val="en-US" w:eastAsia="zh-CN" w:bidi="ar"/>
        </w:rPr>
        <w:t xml:space="preserve">Class </w:t>
      </w:r>
      <w:r>
        <w:rPr>
          <w:rFonts w:hint="default" w:eastAsia="Consolas" w:cs="Times New Roman"/>
          <w:b/>
          <w:bCs/>
          <w:color w:val="000000"/>
          <w:kern w:val="0"/>
          <w:sz w:val="24"/>
          <w:szCs w:val="24"/>
          <w:shd w:val="clear" w:fill="FFFFFF"/>
          <w:lang w:val="en-US" w:eastAsia="zh-CN" w:bidi="ar"/>
        </w:rPr>
        <w:t xml:space="preserve">Môn học </w:t>
      </w:r>
      <w:r>
        <w:rPr>
          <w:rFonts w:hint="default" w:ascii="Times New Roman" w:hAnsi="Times New Roman" w:eastAsia="Consolas" w:cs="Times New Roman"/>
          <w:b/>
          <w:bCs/>
          <w:color w:val="000000"/>
          <w:kern w:val="0"/>
          <w:sz w:val="24"/>
          <w:szCs w:val="24"/>
          <w:shd w:val="clear" w:fill="FFFFFF"/>
          <w:lang w:val="en-US" w:eastAsia="zh-CN" w:bidi="ar"/>
        </w:rPr>
        <w:t>dùng chung cho bài:</w:t>
      </w:r>
    </w:p>
    <w:p w14:paraId="2B538E1F">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MonHoc</w:t>
      </w:r>
    </w:p>
    <w:p w14:paraId="41438CF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779CBCF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get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set</w:t>
      </w:r>
      <w:r>
        <w:rPr>
          <w:rFonts w:hint="default" w:ascii="Consolas" w:hAnsi="Consolas" w:eastAsia="Consolas" w:cs="Consolas"/>
          <w:b w:val="0"/>
          <w:bCs w:val="0"/>
          <w:color w:val="000000"/>
          <w:kern w:val="0"/>
          <w:sz w:val="21"/>
          <w:szCs w:val="21"/>
          <w:shd w:val="clear" w:fill="FFFFFF"/>
          <w:lang w:val="en-US" w:eastAsia="zh-CN" w:bidi="ar"/>
        </w:rPr>
        <w:t xml:space="preserve">; }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0DC80E7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get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set</w:t>
      </w:r>
      <w:r>
        <w:rPr>
          <w:rFonts w:hint="default" w:ascii="Consolas" w:hAnsi="Consolas" w:eastAsia="Consolas" w:cs="Consolas"/>
          <w:b w:val="0"/>
          <w:bCs w:val="0"/>
          <w:color w:val="000000"/>
          <w:kern w:val="0"/>
          <w:sz w:val="21"/>
          <w:szCs w:val="21"/>
          <w:shd w:val="clear" w:fill="FFFFFF"/>
          <w:lang w:val="en-US" w:eastAsia="zh-CN" w:bidi="ar"/>
        </w:rPr>
        <w:t xml:space="preserve">; }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074CD39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get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set</w:t>
      </w:r>
      <w:r>
        <w:rPr>
          <w:rFonts w:hint="default" w:ascii="Consolas" w:hAnsi="Consolas" w:eastAsia="Consolas" w:cs="Consolas"/>
          <w:b w:val="0"/>
          <w:bCs w:val="0"/>
          <w:color w:val="000000"/>
          <w:kern w:val="0"/>
          <w:sz w:val="21"/>
          <w:szCs w:val="21"/>
          <w:shd w:val="clear" w:fill="FFFFFF"/>
          <w:lang w:val="en-US" w:eastAsia="zh-CN" w:bidi="ar"/>
        </w:rPr>
        <w:t xml:space="preserve">; }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1E3D5C0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byte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get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set</w:t>
      </w:r>
      <w:r>
        <w:rPr>
          <w:rFonts w:hint="default" w:ascii="Consolas" w:hAnsi="Consolas" w:eastAsia="Consolas" w:cs="Consolas"/>
          <w:b w:val="0"/>
          <w:bCs w:val="0"/>
          <w:color w:val="000000"/>
          <w:kern w:val="0"/>
          <w:sz w:val="21"/>
          <w:szCs w:val="21"/>
          <w:shd w:val="clear" w:fill="FFFFFF"/>
          <w:lang w:val="en-US" w:eastAsia="zh-CN" w:bidi="ar"/>
        </w:rPr>
        <w:t>; }</w:t>
      </w:r>
    </w:p>
    <w:p w14:paraId="5F69290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3C6584D8">
      <w:pPr>
        <w:spacing w:after="0" w:line="240" w:lineRule="auto"/>
        <w:ind w:left="360"/>
        <w:jc w:val="both"/>
        <w:rPr>
          <w:rFonts w:ascii="Times New Roman" w:hAnsi="Times New Roman" w:eastAsia="Times New Roman"/>
          <w:b w:val="0"/>
          <w:color w:val="000000"/>
          <w:sz w:val="24"/>
        </w:rPr>
      </w:pPr>
    </w:p>
    <w:p w14:paraId="0AD418BB">
      <w:pPr>
        <w:keepNext w:val="0"/>
        <w:keepLines w:val="0"/>
        <w:widowControl/>
        <w:suppressLineNumbers w:val="0"/>
        <w:shd w:val="clear" w:fill="FFFFFF"/>
        <w:spacing w:line="240" w:lineRule="auto"/>
        <w:jc w:val="left"/>
        <w:rPr>
          <w:rFonts w:ascii="Times New Roman" w:hAnsi="Times New Roman" w:eastAsia="Times New Roman"/>
          <w:b w:val="0"/>
          <w:color w:val="000000"/>
          <w:sz w:val="24"/>
        </w:rPr>
      </w:pPr>
      <w:r>
        <w:rPr>
          <w:rFonts w:hint="default" w:ascii="Times New Roman" w:hAnsi="Times New Roman" w:eastAsia="Consolas" w:cs="Times New Roman"/>
          <w:b/>
          <w:bCs/>
          <w:color w:val="000000"/>
          <w:kern w:val="0"/>
          <w:sz w:val="24"/>
          <w:szCs w:val="24"/>
          <w:shd w:val="clear" w:fill="FFFFFF"/>
          <w:lang w:val="en-US" w:eastAsia="zh-CN" w:bidi="ar"/>
        </w:rPr>
        <w:t xml:space="preserve">Class </w:t>
      </w:r>
      <w:r>
        <w:rPr>
          <w:rFonts w:hint="default" w:eastAsia="Consolas" w:cs="Times New Roman"/>
          <w:b/>
          <w:bCs/>
          <w:color w:val="000000"/>
          <w:kern w:val="0"/>
          <w:sz w:val="24"/>
          <w:szCs w:val="24"/>
          <w:shd w:val="clear" w:fill="FFFFFF"/>
          <w:lang w:val="en-US" w:eastAsia="zh-CN" w:bidi="ar"/>
        </w:rPr>
        <w:t>Hệ</w:t>
      </w:r>
      <w:r>
        <w:rPr>
          <w:rFonts w:hint="default" w:ascii="Times New Roman" w:hAnsi="Times New Roman" w:eastAsia="Consolas" w:cs="Times New Roman"/>
          <w:b/>
          <w:bCs/>
          <w:color w:val="000000"/>
          <w:kern w:val="0"/>
          <w:sz w:val="24"/>
          <w:szCs w:val="24"/>
          <w:shd w:val="clear" w:fill="FFFFFF"/>
          <w:lang w:val="en-US" w:eastAsia="zh-CN" w:bidi="ar"/>
        </w:rPr>
        <w:t xml:space="preserve"> dùng chung cho bài:</w:t>
      </w:r>
    </w:p>
    <w:p w14:paraId="3800D1D7">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p>
    <w:p w14:paraId="5348928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29C1C01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MaHe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get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set</w:t>
      </w:r>
      <w:r>
        <w:rPr>
          <w:rFonts w:hint="default" w:ascii="Consolas" w:hAnsi="Consolas" w:eastAsia="Consolas" w:cs="Consolas"/>
          <w:b w:val="0"/>
          <w:bCs w:val="0"/>
          <w:color w:val="000000"/>
          <w:kern w:val="0"/>
          <w:sz w:val="21"/>
          <w:szCs w:val="21"/>
          <w:shd w:val="clear" w:fill="FFFFFF"/>
          <w:lang w:val="en-US" w:eastAsia="zh-CN" w:bidi="ar"/>
        </w:rPr>
        <w:t xml:space="preserve">; }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64167C6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string</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get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set</w:t>
      </w:r>
      <w:r>
        <w:rPr>
          <w:rFonts w:hint="default" w:ascii="Consolas" w:hAnsi="Consolas" w:eastAsia="Consolas" w:cs="Consolas"/>
          <w:b w:val="0"/>
          <w:bCs w:val="0"/>
          <w:color w:val="000000"/>
          <w:kern w:val="0"/>
          <w:sz w:val="21"/>
          <w:szCs w:val="21"/>
          <w:shd w:val="clear" w:fill="FFFFFF"/>
          <w:lang w:val="en-US" w:eastAsia="zh-CN" w:bidi="ar"/>
        </w:rPr>
        <w:t xml:space="preserve">; }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6BA51BAC">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1"/>
          <w:szCs w:val="21"/>
          <w:shd w:val="clear" w:fill="FFFFFF"/>
          <w:lang w:val="en-US" w:eastAsia="zh-CN" w:bidi="ar"/>
        </w:rPr>
      </w:pPr>
      <w:r>
        <w:rPr>
          <w:rFonts w:hint="default" w:ascii="Consolas" w:hAnsi="Consolas" w:eastAsia="Consolas" w:cs="Consolas"/>
          <w:b w:val="0"/>
          <w:bCs w:val="0"/>
          <w:color w:val="000000"/>
          <w:kern w:val="0"/>
          <w:sz w:val="21"/>
          <w:szCs w:val="21"/>
          <w:shd w:val="clear" w:fill="FFFFFF"/>
          <w:lang w:val="en-US" w:eastAsia="zh-CN" w:bidi="ar"/>
        </w:rPr>
        <w:t>}</w:t>
      </w:r>
    </w:p>
    <w:p w14:paraId="7511400A">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1"/>
          <w:szCs w:val="21"/>
          <w:shd w:val="clear" w:fill="FFFFFF"/>
          <w:lang w:val="en-US" w:eastAsia="zh-CN" w:bidi="ar"/>
        </w:rPr>
      </w:pPr>
    </w:p>
    <w:p w14:paraId="2E232002">
      <w:pPr>
        <w:keepNext w:val="0"/>
        <w:keepLines w:val="0"/>
        <w:widowControl/>
        <w:suppressLineNumbers w:val="0"/>
        <w:shd w:val="clear" w:fill="FFFFFF"/>
        <w:spacing w:line="240" w:lineRule="auto"/>
        <w:jc w:val="left"/>
        <w:rPr>
          <w:rFonts w:hint="default" w:ascii="Times New Roman" w:hAnsi="Times New Roman" w:eastAsia="Consolas" w:cs="Times New Roman"/>
          <w:b/>
          <w:bCs/>
          <w:color w:val="000000"/>
          <w:kern w:val="0"/>
          <w:sz w:val="24"/>
          <w:szCs w:val="24"/>
          <w:shd w:val="clear" w:fill="FFFFFF"/>
          <w:lang w:val="en-US" w:eastAsia="zh-CN" w:bidi="ar"/>
        </w:rPr>
      </w:pPr>
      <w:r>
        <w:rPr>
          <w:rFonts w:hint="default" w:ascii="Times New Roman" w:hAnsi="Times New Roman" w:eastAsia="Consolas" w:cs="Times New Roman"/>
          <w:b/>
          <w:bCs/>
          <w:color w:val="000000"/>
          <w:kern w:val="0"/>
          <w:sz w:val="24"/>
          <w:szCs w:val="24"/>
          <w:shd w:val="clear" w:fill="FFFFFF"/>
          <w:lang w:val="en-US" w:eastAsia="zh-CN" w:bidi="ar"/>
        </w:rPr>
        <w:t>Class dữ liệu dùng chung cho bài:</w:t>
      </w:r>
    </w:p>
    <w:p w14:paraId="780A4BF1">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DuLieu</w:t>
      </w:r>
    </w:p>
    <w:p w14:paraId="6F30915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6CAA65E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static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List</w:t>
      </w:r>
      <w:r>
        <w:rPr>
          <w:rFonts w:hint="default" w:ascii="Consolas" w:hAnsi="Consolas" w:eastAsia="Consolas" w:cs="Consolas"/>
          <w:b w:val="0"/>
          <w:bCs w:val="0"/>
          <w:color w:val="000000"/>
          <w:kern w:val="0"/>
          <w:sz w:val="21"/>
          <w:szCs w:val="21"/>
          <w:shd w:val="clear" w:fill="FFFFFF"/>
          <w:lang w:val="en-US" w:eastAsia="zh-CN" w:bidi="ar"/>
        </w:rPr>
        <w:t>&lt;</w:t>
      </w:r>
      <w:r>
        <w:rPr>
          <w:rFonts w:hint="default" w:ascii="Consolas" w:hAnsi="Consolas" w:eastAsia="Consolas" w:cs="Consolas"/>
          <w:b w:val="0"/>
          <w:bCs w:val="0"/>
          <w:color w:val="000000"/>
          <w:kern w:val="0"/>
          <w:sz w:val="21"/>
          <w:szCs w:val="21"/>
          <w:shd w:val="clear" w:fill="FFFFFF"/>
          <w:lang w:val="en-US" w:eastAsia="zh-CN" w:bidi="ar"/>
        </w:rPr>
        <w:t>MonHoc</w:t>
      </w:r>
      <w:r>
        <w:rPr>
          <w:rFonts w:hint="default" w:ascii="Consolas" w:hAnsi="Consolas" w:eastAsia="Consolas" w:cs="Consolas"/>
          <w:b w:val="0"/>
          <w:bCs w:val="0"/>
          <w:color w:val="000000"/>
          <w:kern w:val="0"/>
          <w:sz w:val="21"/>
          <w:szCs w:val="21"/>
          <w:shd w:val="clear" w:fill="FFFFFF"/>
          <w:lang w:val="en-US" w:eastAsia="zh-CN" w:bidi="ar"/>
        </w:rPr>
        <w:t xml:space="preserve">&gt; </w:t>
      </w:r>
      <w:r>
        <w:rPr>
          <w:rFonts w:hint="default" w:ascii="Consolas" w:hAnsi="Consolas" w:eastAsia="Consolas" w:cs="Consolas"/>
          <w:b w:val="0"/>
          <w:bCs w:val="0"/>
          <w:color w:val="000000"/>
          <w:kern w:val="0"/>
          <w:sz w:val="21"/>
          <w:szCs w:val="21"/>
          <w:shd w:val="clear" w:fill="FFFFFF"/>
          <w:lang w:val="en-US" w:eastAsia="zh-CN" w:bidi="ar"/>
        </w:rPr>
        <w:t>DS_Mon</w:t>
      </w:r>
      <w:r>
        <w:rPr>
          <w:rFonts w:hint="default" w:ascii="Consolas" w:hAnsi="Consolas" w:eastAsia="Consolas" w:cs="Consolas"/>
          <w:b w:val="0"/>
          <w:bCs w:val="0"/>
          <w:color w:val="000000"/>
          <w:kern w:val="0"/>
          <w:sz w:val="21"/>
          <w:szCs w:val="21"/>
          <w:shd w:val="clear" w:fill="FFFFFF"/>
          <w:lang w:val="en-US" w:eastAsia="zh-CN" w:bidi="ar"/>
        </w:rPr>
        <w:t>()</w:t>
      </w:r>
    </w:p>
    <w:p w14:paraId="0B87B28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555F51E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List</w:t>
      </w:r>
      <w:r>
        <w:rPr>
          <w:rFonts w:hint="default" w:ascii="Consolas" w:hAnsi="Consolas" w:eastAsia="Consolas" w:cs="Consolas"/>
          <w:b w:val="0"/>
          <w:bCs w:val="0"/>
          <w:color w:val="000000"/>
          <w:kern w:val="0"/>
          <w:sz w:val="21"/>
          <w:szCs w:val="21"/>
          <w:shd w:val="clear" w:fill="FFFFFF"/>
          <w:lang w:val="en-US" w:eastAsia="zh-CN" w:bidi="ar"/>
        </w:rPr>
        <w:t>&lt;</w:t>
      </w:r>
      <w:r>
        <w:rPr>
          <w:rFonts w:hint="default" w:ascii="Consolas" w:hAnsi="Consolas" w:eastAsia="Consolas" w:cs="Consolas"/>
          <w:b w:val="0"/>
          <w:bCs w:val="0"/>
          <w:color w:val="000000"/>
          <w:kern w:val="0"/>
          <w:sz w:val="21"/>
          <w:szCs w:val="21"/>
          <w:shd w:val="clear" w:fill="FFFFFF"/>
          <w:lang w:val="en-US" w:eastAsia="zh-CN" w:bidi="ar"/>
        </w:rPr>
        <w:t>MonHoc</w:t>
      </w:r>
      <w:r>
        <w:rPr>
          <w:rFonts w:hint="default" w:ascii="Consolas" w:hAnsi="Consolas" w:eastAsia="Consolas" w:cs="Consolas"/>
          <w:b w:val="0"/>
          <w:bCs w:val="0"/>
          <w:color w:val="000000"/>
          <w:kern w:val="0"/>
          <w:sz w:val="21"/>
          <w:szCs w:val="21"/>
          <w:shd w:val="clear" w:fill="FFFFFF"/>
          <w:lang w:val="en-US" w:eastAsia="zh-CN" w:bidi="ar"/>
        </w:rPr>
        <w:t>&gt;</w:t>
      </w:r>
    </w:p>
    <w:p w14:paraId="2AA4022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3607C74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"HP2_1"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"Nền tảng 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"KTV"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64</w:t>
      </w:r>
      <w:r>
        <w:rPr>
          <w:rFonts w:hint="default" w:ascii="Consolas" w:hAnsi="Consolas" w:eastAsia="Consolas" w:cs="Consolas"/>
          <w:b w:val="0"/>
          <w:bCs w:val="0"/>
          <w:color w:val="000000"/>
          <w:kern w:val="0"/>
          <w:sz w:val="21"/>
          <w:szCs w:val="21"/>
          <w:shd w:val="clear" w:fill="FFFFFF"/>
          <w:lang w:val="en-US" w:eastAsia="zh-CN" w:bidi="ar"/>
        </w:rPr>
        <w:t xml:space="preserve"> },</w:t>
      </w:r>
    </w:p>
    <w:p w14:paraId="0A970A8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"HP2_2"</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"Công nghệ ADO.NET"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"KTV"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64</w:t>
      </w:r>
      <w:r>
        <w:rPr>
          <w:rFonts w:hint="default" w:ascii="Consolas" w:hAnsi="Consolas" w:eastAsia="Consolas" w:cs="Consolas"/>
          <w:b w:val="0"/>
          <w:bCs w:val="0"/>
          <w:color w:val="000000"/>
          <w:kern w:val="0"/>
          <w:sz w:val="21"/>
          <w:szCs w:val="21"/>
          <w:shd w:val="clear" w:fill="FFFFFF"/>
          <w:lang w:val="en-US" w:eastAsia="zh-CN" w:bidi="ar"/>
        </w:rPr>
        <w:t xml:space="preserve"> },</w:t>
      </w:r>
    </w:p>
    <w:p w14:paraId="1B27F5B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"HP3_1"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"Lập trình Windows Forms"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"KTV"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64</w:t>
      </w:r>
      <w:r>
        <w:rPr>
          <w:rFonts w:hint="default" w:ascii="Consolas" w:hAnsi="Consolas" w:eastAsia="Consolas" w:cs="Consolas"/>
          <w:b w:val="0"/>
          <w:bCs w:val="0"/>
          <w:color w:val="000000"/>
          <w:kern w:val="0"/>
          <w:sz w:val="21"/>
          <w:szCs w:val="21"/>
          <w:shd w:val="clear" w:fill="FFFFFF"/>
          <w:lang w:val="en-US" w:eastAsia="zh-CN" w:bidi="ar"/>
        </w:rPr>
        <w:t xml:space="preserve"> },</w:t>
      </w:r>
    </w:p>
    <w:p w14:paraId="4ECAE78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"HP3_2"</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"Xây dựng ứng dụng Windows Forms"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"KTV"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64</w:t>
      </w:r>
      <w:r>
        <w:rPr>
          <w:rFonts w:hint="default" w:ascii="Consolas" w:hAnsi="Consolas" w:eastAsia="Consolas" w:cs="Consolas"/>
          <w:b w:val="0"/>
          <w:bCs w:val="0"/>
          <w:color w:val="000000"/>
          <w:kern w:val="0"/>
          <w:sz w:val="21"/>
          <w:szCs w:val="21"/>
          <w:shd w:val="clear" w:fill="FFFFFF"/>
          <w:lang w:val="en-US" w:eastAsia="zh-CN" w:bidi="ar"/>
        </w:rPr>
        <w:t xml:space="preserve"> },</w:t>
      </w:r>
    </w:p>
    <w:p w14:paraId="78D9947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"HP4_1"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"Lập trình Web với HTML, CSS và JavaScript"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"KTV"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64</w:t>
      </w:r>
      <w:r>
        <w:rPr>
          <w:rFonts w:hint="default" w:ascii="Consolas" w:hAnsi="Consolas" w:eastAsia="Consolas" w:cs="Consolas"/>
          <w:b w:val="0"/>
          <w:bCs w:val="0"/>
          <w:color w:val="000000"/>
          <w:kern w:val="0"/>
          <w:sz w:val="21"/>
          <w:szCs w:val="21"/>
          <w:shd w:val="clear" w:fill="FFFFFF"/>
          <w:lang w:val="en-US" w:eastAsia="zh-CN" w:bidi="ar"/>
        </w:rPr>
        <w:t xml:space="preserve"> },</w:t>
      </w:r>
    </w:p>
    <w:p w14:paraId="465A49C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"HP4_2"</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"Xây dựng ứng dụng Web với ASP.NET"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"KTV"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64</w:t>
      </w:r>
      <w:r>
        <w:rPr>
          <w:rFonts w:hint="default" w:ascii="Consolas" w:hAnsi="Consolas" w:eastAsia="Consolas" w:cs="Consolas"/>
          <w:b w:val="0"/>
          <w:bCs w:val="0"/>
          <w:color w:val="000000"/>
          <w:kern w:val="0"/>
          <w:sz w:val="21"/>
          <w:szCs w:val="21"/>
          <w:shd w:val="clear" w:fill="FFFFFF"/>
          <w:lang w:val="en-US" w:eastAsia="zh-CN" w:bidi="ar"/>
        </w:rPr>
        <w:t xml:space="preserve"> },</w:t>
      </w:r>
    </w:p>
    <w:p w14:paraId="4C6D5B0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"HP5_1"</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"Lập trình CSDL SQL Server căn bản"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"KTV"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64</w:t>
      </w:r>
      <w:r>
        <w:rPr>
          <w:rFonts w:hint="default" w:ascii="Consolas" w:hAnsi="Consolas" w:eastAsia="Consolas" w:cs="Consolas"/>
          <w:b w:val="0"/>
          <w:bCs w:val="0"/>
          <w:color w:val="000000"/>
          <w:kern w:val="0"/>
          <w:sz w:val="21"/>
          <w:szCs w:val="21"/>
          <w:shd w:val="clear" w:fill="FFFFFF"/>
          <w:lang w:val="en-US" w:eastAsia="zh-CN" w:bidi="ar"/>
        </w:rPr>
        <w:t xml:space="preserve"> },</w:t>
      </w:r>
    </w:p>
    <w:p w14:paraId="1A2CE26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"HP5_2"</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"Lập trình CSDL SQL Server nâng cao"</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"KTV"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64</w:t>
      </w:r>
      <w:r>
        <w:rPr>
          <w:rFonts w:hint="default" w:ascii="Consolas" w:hAnsi="Consolas" w:eastAsia="Consolas" w:cs="Consolas"/>
          <w:b w:val="0"/>
          <w:bCs w:val="0"/>
          <w:color w:val="000000"/>
          <w:kern w:val="0"/>
          <w:sz w:val="21"/>
          <w:szCs w:val="21"/>
          <w:shd w:val="clear" w:fill="FFFFFF"/>
          <w:lang w:val="en-US" w:eastAsia="zh-CN" w:bidi="ar"/>
        </w:rPr>
        <w:t xml:space="preserve"> },</w:t>
      </w:r>
    </w:p>
    <w:p w14:paraId="49D3FF1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"JLCB"</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"Joomla cơ bản"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72</w:t>
      </w:r>
      <w:r>
        <w:rPr>
          <w:rFonts w:hint="default" w:ascii="Consolas" w:hAnsi="Consolas" w:eastAsia="Consolas" w:cs="Consolas"/>
          <w:b w:val="0"/>
          <w:bCs w:val="0"/>
          <w:color w:val="000000"/>
          <w:kern w:val="0"/>
          <w:sz w:val="21"/>
          <w:szCs w:val="21"/>
          <w:shd w:val="clear" w:fill="FFFFFF"/>
          <w:lang w:val="en-US" w:eastAsia="zh-CN" w:bidi="ar"/>
        </w:rPr>
        <w:t xml:space="preserve"> },</w:t>
      </w:r>
    </w:p>
    <w:p w14:paraId="601CA8D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"LINQ"</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"Language-Integrated Query"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64</w:t>
      </w:r>
      <w:r>
        <w:rPr>
          <w:rFonts w:hint="default" w:ascii="Consolas" w:hAnsi="Consolas" w:eastAsia="Consolas" w:cs="Consolas"/>
          <w:b w:val="0"/>
          <w:bCs w:val="0"/>
          <w:color w:val="000000"/>
          <w:kern w:val="0"/>
          <w:sz w:val="21"/>
          <w:szCs w:val="21"/>
          <w:shd w:val="clear" w:fill="FFFFFF"/>
          <w:lang w:val="en-US" w:eastAsia="zh-CN" w:bidi="ar"/>
        </w:rPr>
        <w:t xml:space="preserve"> },</w:t>
      </w:r>
    </w:p>
    <w:p w14:paraId="435B929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"DAWEB"</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"Đồ án thực tế Web với ASP.NET"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40</w:t>
      </w:r>
      <w:r>
        <w:rPr>
          <w:rFonts w:hint="default" w:ascii="Consolas" w:hAnsi="Consolas" w:eastAsia="Consolas" w:cs="Consolas"/>
          <w:b w:val="0"/>
          <w:bCs w:val="0"/>
          <w:color w:val="000000"/>
          <w:kern w:val="0"/>
          <w:sz w:val="21"/>
          <w:szCs w:val="21"/>
          <w:shd w:val="clear" w:fill="FFFFFF"/>
          <w:lang w:val="en-US" w:eastAsia="zh-CN" w:bidi="ar"/>
        </w:rPr>
        <w:t xml:space="preserve"> },</w:t>
      </w:r>
    </w:p>
    <w:p w14:paraId="79A7658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"DAWIN"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"Đồ án thực tế Windows Forms"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40</w:t>
      </w:r>
      <w:r>
        <w:rPr>
          <w:rFonts w:hint="default" w:ascii="Consolas" w:hAnsi="Consolas" w:eastAsia="Consolas" w:cs="Consolas"/>
          <w:b w:val="0"/>
          <w:bCs w:val="0"/>
          <w:color w:val="000000"/>
          <w:kern w:val="0"/>
          <w:sz w:val="21"/>
          <w:szCs w:val="21"/>
          <w:shd w:val="clear" w:fill="FFFFFF"/>
          <w:lang w:val="en-US" w:eastAsia="zh-CN" w:bidi="ar"/>
        </w:rPr>
        <w:t xml:space="preserve"> },</w:t>
      </w:r>
    </w:p>
    <w:p w14:paraId="0C70485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"Lập trình hướng đối tượng với C/C++"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128</w:t>
      </w:r>
      <w:r>
        <w:rPr>
          <w:rFonts w:hint="default" w:ascii="Consolas" w:hAnsi="Consolas" w:eastAsia="Consolas" w:cs="Consolas"/>
          <w:b w:val="0"/>
          <w:bCs w:val="0"/>
          <w:color w:val="000000"/>
          <w:kern w:val="0"/>
          <w:sz w:val="21"/>
          <w:szCs w:val="21"/>
          <w:shd w:val="clear" w:fill="FFFFFF"/>
          <w:lang w:val="en-US" w:eastAsia="zh-CN" w:bidi="ar"/>
        </w:rPr>
        <w:t xml:space="preserve"> },</w:t>
      </w:r>
    </w:p>
    <w:p w14:paraId="76B294D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"JQUE"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"JQuery"</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22</w:t>
      </w:r>
      <w:r>
        <w:rPr>
          <w:rFonts w:hint="default" w:ascii="Consolas" w:hAnsi="Consolas" w:eastAsia="Consolas" w:cs="Consolas"/>
          <w:b w:val="0"/>
          <w:bCs w:val="0"/>
          <w:color w:val="000000"/>
          <w:kern w:val="0"/>
          <w:sz w:val="21"/>
          <w:szCs w:val="21"/>
          <w:shd w:val="clear" w:fill="FFFFFF"/>
          <w:lang w:val="en-US" w:eastAsia="zh-CN" w:bidi="ar"/>
        </w:rPr>
        <w:t xml:space="preserve"> },</w:t>
      </w:r>
    </w:p>
    <w:p w14:paraId="5F27C3C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"XML"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"Công nghệ XML"</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32</w:t>
      </w:r>
      <w:r>
        <w:rPr>
          <w:rFonts w:hint="default" w:ascii="Consolas" w:hAnsi="Consolas" w:eastAsia="Consolas" w:cs="Consolas"/>
          <w:b w:val="0"/>
          <w:bCs w:val="0"/>
          <w:color w:val="000000"/>
          <w:kern w:val="0"/>
          <w:sz w:val="21"/>
          <w:szCs w:val="21"/>
          <w:shd w:val="clear" w:fill="FFFFFF"/>
          <w:lang w:val="en-US" w:eastAsia="zh-CN" w:bidi="ar"/>
        </w:rPr>
        <w:t xml:space="preserve"> },</w:t>
      </w:r>
    </w:p>
    <w:p w14:paraId="74FB638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"CRYS"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"Crystal Report trong Visual Studio"</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32</w:t>
      </w:r>
      <w:r>
        <w:rPr>
          <w:rFonts w:hint="default" w:ascii="Consolas" w:hAnsi="Consolas" w:eastAsia="Consolas" w:cs="Consolas"/>
          <w:b w:val="0"/>
          <w:bCs w:val="0"/>
          <w:color w:val="000000"/>
          <w:kern w:val="0"/>
          <w:sz w:val="21"/>
          <w:szCs w:val="21"/>
          <w:shd w:val="clear" w:fill="FFFFFF"/>
          <w:lang w:val="en-US" w:eastAsia="zh-CN" w:bidi="ar"/>
        </w:rPr>
        <w:t xml:space="preserve"> },</w:t>
      </w:r>
    </w:p>
    <w:p w14:paraId="09534AA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"BWEB"</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"HTML, CSS và JavaScript"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32</w:t>
      </w:r>
      <w:r>
        <w:rPr>
          <w:rFonts w:hint="default" w:ascii="Consolas" w:hAnsi="Consolas" w:eastAsia="Consolas" w:cs="Consolas"/>
          <w:b w:val="0"/>
          <w:bCs w:val="0"/>
          <w:color w:val="000000"/>
          <w:kern w:val="0"/>
          <w:sz w:val="21"/>
          <w:szCs w:val="21"/>
          <w:shd w:val="clear" w:fill="FFFFFF"/>
          <w:lang w:val="en-US" w:eastAsia="zh-CN" w:bidi="ar"/>
        </w:rPr>
        <w:t xml:space="preserve"> },</w:t>
      </w:r>
    </w:p>
    <w:p w14:paraId="7E24FBC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"XYZ"</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"Chưa đặt tên môn"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 xml:space="preserve"> }</w:t>
      </w:r>
    </w:p>
    <w:p w14:paraId="12D080A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896934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4F50005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p>
    <w:p w14:paraId="04F3728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static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List</w:t>
      </w:r>
      <w:r>
        <w:rPr>
          <w:rFonts w:hint="default" w:ascii="Consolas" w:hAnsi="Consolas" w:eastAsia="Consolas" w:cs="Consolas"/>
          <w:b w:val="0"/>
          <w:bCs w:val="0"/>
          <w:color w:val="000000"/>
          <w:kern w:val="0"/>
          <w:sz w:val="21"/>
          <w:szCs w:val="21"/>
          <w:shd w:val="clear" w:fill="FFFFFF"/>
          <w:lang w:val="en-US" w:eastAsia="zh-CN" w:bidi="ar"/>
        </w:rPr>
        <w:t>&lt;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&gt; </w:t>
      </w:r>
      <w:r>
        <w:rPr>
          <w:rFonts w:hint="default" w:ascii="Consolas" w:hAnsi="Consolas" w:eastAsia="Consolas" w:cs="Consolas"/>
          <w:b w:val="0"/>
          <w:bCs w:val="0"/>
          <w:color w:val="000000"/>
          <w:kern w:val="0"/>
          <w:sz w:val="21"/>
          <w:szCs w:val="21"/>
          <w:shd w:val="clear" w:fill="FFFFFF"/>
          <w:lang w:val="en-US" w:eastAsia="zh-CN" w:bidi="ar"/>
        </w:rPr>
        <w:t>DS_He</w:t>
      </w:r>
      <w:r>
        <w:rPr>
          <w:rFonts w:hint="default" w:ascii="Consolas" w:hAnsi="Consolas" w:eastAsia="Consolas" w:cs="Consolas"/>
          <w:b w:val="0"/>
          <w:bCs w:val="0"/>
          <w:color w:val="000000"/>
          <w:kern w:val="0"/>
          <w:sz w:val="21"/>
          <w:szCs w:val="21"/>
          <w:shd w:val="clear" w:fill="FFFFFF"/>
          <w:lang w:val="en-US" w:eastAsia="zh-CN" w:bidi="ar"/>
        </w:rPr>
        <w:t>()</w:t>
      </w:r>
    </w:p>
    <w:p w14:paraId="0F04C07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0C3B044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return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List</w:t>
      </w:r>
      <w:r>
        <w:rPr>
          <w:rFonts w:hint="default" w:ascii="Consolas" w:hAnsi="Consolas" w:eastAsia="Consolas" w:cs="Consolas"/>
          <w:b w:val="0"/>
          <w:bCs w:val="0"/>
          <w:color w:val="000000"/>
          <w:kern w:val="0"/>
          <w:sz w:val="21"/>
          <w:szCs w:val="21"/>
          <w:shd w:val="clear" w:fill="FFFFFF"/>
          <w:lang w:val="en-US" w:eastAsia="zh-CN" w:bidi="ar"/>
        </w:rPr>
        <w:t>&lt;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&gt;</w:t>
      </w:r>
    </w:p>
    <w:p w14:paraId="3B33D70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4DD8AF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"KTV"</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"Kỹ thuật viên"</w:t>
      </w:r>
      <w:r>
        <w:rPr>
          <w:rFonts w:hint="default" w:ascii="Consolas" w:hAnsi="Consolas" w:eastAsia="Consolas" w:cs="Consolas"/>
          <w:b w:val="0"/>
          <w:bCs w:val="0"/>
          <w:color w:val="000000"/>
          <w:kern w:val="0"/>
          <w:sz w:val="21"/>
          <w:szCs w:val="21"/>
          <w:shd w:val="clear" w:fill="FFFFFF"/>
          <w:lang w:val="en-US" w:eastAsia="zh-CN" w:bidi="ar"/>
        </w:rPr>
        <w:t xml:space="preserve"> },</w:t>
      </w:r>
    </w:p>
    <w:p w14:paraId="0063957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"Chuyên đề"</w:t>
      </w:r>
      <w:r>
        <w:rPr>
          <w:rFonts w:hint="default" w:ascii="Consolas" w:hAnsi="Consolas" w:eastAsia="Consolas" w:cs="Consolas"/>
          <w:b w:val="0"/>
          <w:bCs w:val="0"/>
          <w:color w:val="000000"/>
          <w:kern w:val="0"/>
          <w:sz w:val="21"/>
          <w:szCs w:val="21"/>
          <w:shd w:val="clear" w:fill="FFFFFF"/>
          <w:lang w:val="en-US" w:eastAsia="zh-CN" w:bidi="ar"/>
        </w:rPr>
        <w:t xml:space="preserve"> },</w:t>
      </w:r>
    </w:p>
    <w:p w14:paraId="6D25E5C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MaHe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"QT"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TenHe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"Chứng chỉ quốc tế"</w:t>
      </w:r>
      <w:r>
        <w:rPr>
          <w:rFonts w:hint="default" w:ascii="Consolas" w:hAnsi="Consolas" w:eastAsia="Consolas" w:cs="Consolas"/>
          <w:b w:val="0"/>
          <w:bCs w:val="0"/>
          <w:color w:val="000000"/>
          <w:kern w:val="0"/>
          <w:sz w:val="21"/>
          <w:szCs w:val="21"/>
          <w:shd w:val="clear" w:fill="FFFFFF"/>
          <w:lang w:val="en-US" w:eastAsia="zh-CN" w:bidi="ar"/>
        </w:rPr>
        <w:t xml:space="preserve"> }</w:t>
      </w:r>
    </w:p>
    <w:p w14:paraId="1EC2373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577C549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4D81A79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w:t>
      </w:r>
    </w:p>
    <w:p w14:paraId="7F89E025">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1"/>
          <w:szCs w:val="21"/>
          <w:shd w:val="clear" w:fill="FFFFFF"/>
          <w:lang w:val="en-US" w:eastAsia="zh-CN" w:bidi="ar"/>
        </w:rPr>
      </w:pPr>
    </w:p>
    <w:p w14:paraId="5086AF8D">
      <w:pPr>
        <w:spacing w:after="0" w:line="240" w:lineRule="auto"/>
        <w:ind w:left="360"/>
        <w:jc w:val="both"/>
        <w:rPr>
          <w:rFonts w:ascii="Times New Roman" w:hAnsi="Times New Roman" w:eastAsia="Times New Roman"/>
          <w:b w:val="0"/>
          <w:color w:val="000000"/>
          <w:sz w:val="24"/>
        </w:rPr>
      </w:pPr>
    </w:p>
    <w:p w14:paraId="476E96ED">
      <w:pPr>
        <w:pStyle w:val="3"/>
        <w:spacing w:before="120" w:after="100" w:line="240" w:lineRule="auto"/>
        <w:jc w:val="both"/>
        <w:outlineLvl w:val="1"/>
        <w:rPr>
          <w:rFonts w:ascii="Times New Roman" w:hAnsi="Times New Roman" w:eastAsia="Times New Roman"/>
          <w:b/>
          <w:color w:val="000000"/>
          <w:sz w:val="24"/>
        </w:rPr>
      </w:pPr>
      <w:bookmarkStart w:id="10" w:name="_Toc5315"/>
      <w:r>
        <w:rPr>
          <w:rFonts w:ascii="Times New Roman" w:hAnsi="Times New Roman" w:eastAsia="Times New Roman"/>
          <w:b/>
          <w:color w:val="000000"/>
          <w:sz w:val="24"/>
        </w:rPr>
        <w:t>5.2. Bài 5.1 Truy vấn cơ bản</w:t>
      </w:r>
      <w:bookmarkEnd w:id="10"/>
    </w:p>
    <w:p w14:paraId="5D131B92">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1"/>
          <w:szCs w:val="21"/>
          <w:shd w:val="clear" w:fill="FFFFFF"/>
          <w:lang w:val="en-US" w:eastAsia="zh-CN" w:bidi="ar"/>
        </w:rPr>
      </w:pP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static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Bai51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List</w:t>
      </w:r>
      <w:r>
        <w:rPr>
          <w:rFonts w:hint="default" w:ascii="Consolas" w:hAnsi="Consolas" w:eastAsia="Consolas" w:cs="Consolas"/>
          <w:b w:val="0"/>
          <w:bCs w:val="0"/>
          <w:color w:val="000000"/>
          <w:kern w:val="0"/>
          <w:sz w:val="21"/>
          <w:szCs w:val="21"/>
          <w:shd w:val="clear" w:fill="FFFFFF"/>
          <w:lang w:val="en-US" w:eastAsia="zh-CN" w:bidi="ar"/>
        </w:rPr>
        <w:t>&lt;</w:t>
      </w:r>
      <w:r>
        <w:rPr>
          <w:rFonts w:hint="default" w:ascii="Consolas" w:hAnsi="Consolas" w:eastAsia="Consolas" w:cs="Consolas"/>
          <w:b w:val="0"/>
          <w:bCs w:val="0"/>
          <w:color w:val="000000"/>
          <w:kern w:val="0"/>
          <w:sz w:val="21"/>
          <w:szCs w:val="21"/>
          <w:shd w:val="clear" w:fill="FFFFFF"/>
          <w:lang w:val="en-US" w:eastAsia="zh-CN" w:bidi="ar"/>
        </w:rPr>
        <w:t>MonHoc</w:t>
      </w:r>
      <w:r>
        <w:rPr>
          <w:rFonts w:hint="default" w:ascii="Consolas" w:hAnsi="Consolas" w:eastAsia="Consolas" w:cs="Consolas"/>
          <w:b w:val="0"/>
          <w:bCs w:val="0"/>
          <w:color w:val="000000"/>
          <w:kern w:val="0"/>
          <w:sz w:val="21"/>
          <w:szCs w:val="21"/>
          <w:shd w:val="clear" w:fill="FFFFFF"/>
          <w:lang w:val="en-US" w:eastAsia="zh-CN" w:bidi="ar"/>
        </w:rPr>
        <w:t xml:space="preserve">&gt; </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p>
    <w:p w14:paraId="2CE603B1">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1"/>
          <w:szCs w:val="21"/>
          <w:shd w:val="clear" w:fill="FFFFFF"/>
          <w:lang w:val="en-US" w:eastAsia="zh-CN" w:bidi="ar"/>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4579"/>
        <w:gridCol w:w="4719"/>
      </w:tblGrid>
      <w:tr w14:paraId="1E0E5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1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731024D">
            <w:pPr>
              <w:spacing w:after="0" w:line="240" w:lineRule="auto"/>
              <w:jc w:val="both"/>
            </w:pPr>
            <w:r>
              <w:rPr>
                <w:rFonts w:ascii="Times New Roman" w:hAnsi="Times New Roman" w:eastAsia="Times New Roman"/>
                <w:b/>
                <w:color w:val="000000"/>
                <w:sz w:val="24"/>
              </w:rPr>
              <w:t>Câu</w:t>
            </w:r>
          </w:p>
        </w:tc>
        <w:tc>
          <w:tcPr>
            <w:tcW w:w="4579"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57168FA">
            <w:pPr>
              <w:spacing w:after="0" w:line="240" w:lineRule="auto"/>
              <w:jc w:val="both"/>
            </w:pPr>
            <w:r>
              <w:rPr>
                <w:rFonts w:ascii="Times New Roman" w:hAnsi="Times New Roman" w:eastAsia="Times New Roman"/>
                <w:b/>
                <w:color w:val="000000"/>
                <w:sz w:val="24"/>
              </w:rPr>
              <w:t>Cách xử lý LINQ</w:t>
            </w:r>
          </w:p>
        </w:tc>
        <w:tc>
          <w:tcPr>
            <w:tcW w:w="4719"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0796DA9">
            <w:pPr>
              <w:spacing w:after="0" w:line="240" w:lineRule="auto"/>
              <w:jc w:val="both"/>
            </w:pPr>
            <w:r>
              <w:rPr>
                <w:rFonts w:ascii="Times New Roman" w:hAnsi="Times New Roman" w:eastAsia="Times New Roman"/>
                <w:b/>
                <w:color w:val="000000"/>
                <w:sz w:val="24"/>
              </w:rPr>
              <w:t>Kết quả chính</w:t>
            </w:r>
          </w:p>
        </w:tc>
      </w:tr>
      <w:tr w14:paraId="2A1F6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4" w:hRule="atLeast"/>
          <w:jc w:val="center"/>
        </w:trPr>
        <w:tc>
          <w:tcPr>
            <w:tcW w:w="71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A7B86CC">
            <w:pPr>
              <w:spacing w:after="0" w:line="240" w:lineRule="auto"/>
              <w:jc w:val="both"/>
            </w:pPr>
            <w:r>
              <w:rPr>
                <w:rFonts w:ascii="Times New Roman" w:hAnsi="Times New Roman" w:eastAsia="Times New Roman"/>
                <w:b w:val="0"/>
                <w:color w:val="000000"/>
                <w:sz w:val="24"/>
              </w:rPr>
              <w:t>a</w:t>
            </w:r>
          </w:p>
        </w:tc>
        <w:tc>
          <w:tcPr>
            <w:tcW w:w="4579"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ED5E150">
            <w:pPr>
              <w:spacing w:after="0" w:line="240" w:lineRule="auto"/>
              <w:jc w:val="both"/>
              <w:rPr>
                <w:rFonts w:ascii="Times New Roman" w:hAnsi="Times New Roman" w:eastAsia="Times New Roman"/>
                <w:b w:val="0"/>
                <w:i/>
                <w:iCs/>
                <w:color w:val="000000"/>
                <w:sz w:val="24"/>
              </w:rPr>
            </w:pPr>
            <w:r>
              <w:rPr>
                <w:rFonts w:ascii="Times New Roman" w:hAnsi="Times New Roman" w:eastAsia="Times New Roman"/>
                <w:b w:val="0"/>
                <w:i/>
                <w:iCs/>
                <w:color w:val="000000"/>
                <w:sz w:val="24"/>
              </w:rPr>
              <w:t>Where + StartsWith</w:t>
            </w:r>
          </w:p>
          <w:p w14:paraId="1BE7A402">
            <w:pPr>
              <w:spacing w:after="0" w:line="240" w:lineRule="auto"/>
              <w:jc w:val="both"/>
              <w:rPr>
                <w:rFonts w:ascii="Times New Roman" w:hAnsi="Times New Roman" w:eastAsia="Times New Roman"/>
                <w:b/>
                <w:bCs/>
                <w:i w:val="0"/>
                <w:iCs w:val="0"/>
                <w:color w:val="000000"/>
                <w:sz w:val="24"/>
              </w:rPr>
            </w:pPr>
            <w:r>
              <w:rPr>
                <w:rFonts w:ascii="Times New Roman" w:hAnsi="Times New Roman" w:eastAsia="Times New Roman"/>
                <w:b/>
                <w:bCs/>
                <w:i w:val="0"/>
                <w:iCs w:val="0"/>
                <w:color w:val="000000"/>
                <w:sz w:val="24"/>
              </w:rPr>
              <w:t>5 môn bắt đầu bằng Lập trình.</w:t>
            </w:r>
          </w:p>
          <w:p w14:paraId="4714080E">
            <w:pPr>
              <w:spacing w:after="0" w:line="240" w:lineRule="auto"/>
              <w:jc w:val="both"/>
              <w:rPr>
                <w:rFonts w:ascii="Times New Roman" w:hAnsi="Times New Roman" w:eastAsia="Times New Roman"/>
                <w:b w:val="0"/>
                <w:color w:val="000000"/>
                <w:sz w:val="24"/>
              </w:rPr>
            </w:pPr>
          </w:p>
          <w:p w14:paraId="5BA72601">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 Môn bắt đầu bằng 'Lập trình':"</w:t>
            </w:r>
            <w:r>
              <w:rPr>
                <w:rFonts w:hint="default" w:ascii="Consolas" w:hAnsi="Consolas" w:eastAsia="Consolas" w:cs="Consolas"/>
                <w:b w:val="0"/>
                <w:bCs w:val="0"/>
                <w:color w:val="000000"/>
                <w:kern w:val="0"/>
                <w:sz w:val="21"/>
                <w:szCs w:val="21"/>
                <w:shd w:val="clear" w:fill="FFFFFF"/>
                <w:lang w:val="en-US" w:eastAsia="zh-CN" w:bidi="ar"/>
              </w:rPr>
              <w:t>);</w:t>
            </w:r>
          </w:p>
          <w:p w14:paraId="20E893C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Where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StartsWith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"Lập trình"</w:t>
            </w:r>
            <w:r>
              <w:rPr>
                <w:rFonts w:hint="default" w:ascii="Consolas" w:hAnsi="Consolas" w:eastAsia="Consolas" w:cs="Consolas"/>
                <w:b w:val="0"/>
                <w:bCs w:val="0"/>
                <w:color w:val="000000"/>
                <w:kern w:val="0"/>
                <w:sz w:val="21"/>
                <w:szCs w:val="21"/>
                <w:shd w:val="clear" w:fill="FFFFFF"/>
                <w:lang w:val="en-US" w:eastAsia="zh-CN" w:bidi="ar"/>
              </w:rPr>
              <w:t>))</w:t>
            </w:r>
          </w:p>
          <w:p w14:paraId="49D50C4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20386B2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p>
          <w:p w14:paraId="3B5EE8BA">
            <w:pPr>
              <w:spacing w:after="0" w:line="240" w:lineRule="auto"/>
              <w:jc w:val="both"/>
              <w:rPr>
                <w:rFonts w:ascii="Times New Roman" w:hAnsi="Times New Roman" w:eastAsia="Times New Roman"/>
                <w:b w:val="0"/>
                <w:color w:val="000000"/>
                <w:sz w:val="24"/>
              </w:rPr>
            </w:pPr>
          </w:p>
        </w:tc>
        <w:tc>
          <w:tcPr>
            <w:tcW w:w="4719"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6CC3649">
            <w:pPr>
              <w:spacing w:after="0" w:line="240" w:lineRule="auto"/>
              <w:jc w:val="both"/>
              <w:rPr>
                <w:rFonts w:hint="default" w:ascii="Consolas" w:hAnsi="Consolas" w:cs="Consolas"/>
                <w:sz w:val="21"/>
                <w:szCs w:val="21"/>
              </w:rPr>
            </w:pPr>
            <w:r>
              <w:rPr>
                <w:rFonts w:hint="default" w:ascii="Consolas" w:hAnsi="Consolas" w:cs="Consolas"/>
                <w:sz w:val="21"/>
                <w:szCs w:val="21"/>
              </w:rPr>
              <w:t>a. Môn bắt đầu bằng 'Lập trình':</w:t>
            </w:r>
          </w:p>
          <w:p w14:paraId="06F33DFD">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Lập trình Windows Forms</w:t>
            </w:r>
          </w:p>
          <w:p w14:paraId="7815AD70">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Lập trình Web với HTML, CSS và JavaScript</w:t>
            </w:r>
          </w:p>
          <w:p w14:paraId="3C9EE434">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Lập trình CSDL SQL Server căn bản</w:t>
            </w:r>
          </w:p>
          <w:p w14:paraId="4F23E658">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Lập trình CSDL SQL Server nâng cao</w:t>
            </w:r>
          </w:p>
          <w:p w14:paraId="13E5B85B">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Lập trình hướng đối tượng với C/C++</w:t>
            </w:r>
          </w:p>
        </w:tc>
      </w:tr>
      <w:tr w14:paraId="7C4CF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2" w:hRule="atLeast"/>
          <w:jc w:val="center"/>
        </w:trPr>
        <w:tc>
          <w:tcPr>
            <w:tcW w:w="71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36D6650">
            <w:pPr>
              <w:spacing w:after="0" w:line="240" w:lineRule="auto"/>
              <w:jc w:val="both"/>
            </w:pPr>
            <w:r>
              <w:rPr>
                <w:rFonts w:ascii="Times New Roman" w:hAnsi="Times New Roman" w:eastAsia="Times New Roman"/>
                <w:b w:val="0"/>
                <w:color w:val="000000"/>
                <w:sz w:val="24"/>
              </w:rPr>
              <w:t>b</w:t>
            </w:r>
          </w:p>
        </w:tc>
        <w:tc>
          <w:tcPr>
            <w:tcW w:w="4579"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D6B53EF">
            <w:pPr>
              <w:spacing w:after="0" w:line="240" w:lineRule="auto"/>
              <w:jc w:val="both"/>
              <w:rPr>
                <w:rFonts w:ascii="Times New Roman" w:hAnsi="Times New Roman" w:eastAsia="Times New Roman"/>
                <w:b w:val="0"/>
                <w:i/>
                <w:iCs/>
                <w:color w:val="000000"/>
                <w:sz w:val="24"/>
              </w:rPr>
            </w:pPr>
            <w:r>
              <w:rPr>
                <w:rFonts w:ascii="Times New Roman" w:hAnsi="Times New Roman" w:eastAsia="Times New Roman"/>
                <w:b w:val="0"/>
                <w:i/>
                <w:iCs/>
                <w:color w:val="000000"/>
                <w:sz w:val="24"/>
              </w:rPr>
              <w:t>Where + OrderByDescending + ThenBy</w:t>
            </w:r>
          </w:p>
          <w:p w14:paraId="3761F338">
            <w:pPr>
              <w:spacing w:after="0" w:line="240" w:lineRule="auto"/>
              <w:jc w:val="both"/>
              <w:rPr>
                <w:rFonts w:ascii="Times New Roman" w:hAnsi="Times New Roman" w:eastAsia="Times New Roman"/>
                <w:b/>
                <w:bCs/>
                <w:i w:val="0"/>
                <w:iCs w:val="0"/>
                <w:color w:val="000000"/>
                <w:sz w:val="24"/>
              </w:rPr>
            </w:pPr>
            <w:r>
              <w:rPr>
                <w:rFonts w:ascii="Times New Roman" w:hAnsi="Times New Roman" w:eastAsia="Times New Roman"/>
                <w:b/>
                <w:bCs/>
                <w:i w:val="0"/>
                <w:iCs w:val="0"/>
                <w:color w:val="000000"/>
                <w:sz w:val="24"/>
              </w:rPr>
              <w:t>9 môn CD; CC++ có 128 tiết đứng đầu.</w:t>
            </w:r>
          </w:p>
          <w:p w14:paraId="47091C86">
            <w:pPr>
              <w:spacing w:after="0" w:line="240" w:lineRule="auto"/>
              <w:jc w:val="both"/>
              <w:rPr>
                <w:rFonts w:ascii="Times New Roman" w:hAnsi="Times New Roman" w:eastAsia="Times New Roman"/>
                <w:b w:val="0"/>
                <w:color w:val="000000"/>
                <w:sz w:val="24"/>
              </w:rPr>
            </w:pPr>
          </w:p>
          <w:p w14:paraId="5C387D6A">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"b. Môn hệ CD, số tiết giảm dần, mã môn tăng dần:"</w:t>
            </w:r>
            <w:r>
              <w:rPr>
                <w:rFonts w:hint="default" w:ascii="Consolas" w:hAnsi="Consolas" w:eastAsia="Consolas" w:cs="Consolas"/>
                <w:b w:val="0"/>
                <w:bCs w:val="0"/>
                <w:color w:val="000000"/>
                <w:kern w:val="0"/>
                <w:sz w:val="21"/>
                <w:szCs w:val="21"/>
                <w:shd w:val="clear" w:fill="FFFFFF"/>
                <w:lang w:val="en-US" w:eastAsia="zh-CN" w:bidi="ar"/>
              </w:rPr>
              <w:t>);</w:t>
            </w:r>
          </w:p>
          <w:p w14:paraId="2F8CE50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Where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"CD"</w:t>
            </w:r>
            <w:r>
              <w:rPr>
                <w:rFonts w:hint="default" w:ascii="Consolas" w:hAnsi="Consolas" w:eastAsia="Consolas" w:cs="Consolas"/>
                <w:b w:val="0"/>
                <w:bCs w:val="0"/>
                <w:color w:val="000000"/>
                <w:kern w:val="0"/>
                <w:sz w:val="21"/>
                <w:szCs w:val="21"/>
                <w:shd w:val="clear" w:fill="FFFFFF"/>
                <w:lang w:val="en-US" w:eastAsia="zh-CN" w:bidi="ar"/>
              </w:rPr>
              <w:t>)</w:t>
            </w:r>
          </w:p>
          <w:p w14:paraId="17BEB7C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OrderByDescending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ThenBy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w:t>
            </w:r>
          </w:p>
          <w:p w14:paraId="409230A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tiết"</w:t>
            </w:r>
            <w:r>
              <w:rPr>
                <w:rFonts w:hint="default" w:ascii="Consolas" w:hAnsi="Consolas" w:eastAsia="Consolas" w:cs="Consolas"/>
                <w:b w:val="0"/>
                <w:bCs w:val="0"/>
                <w:color w:val="000000"/>
                <w:kern w:val="0"/>
                <w:sz w:val="21"/>
                <w:szCs w:val="21"/>
                <w:shd w:val="clear" w:fill="FFFFFF"/>
                <w:lang w:val="en-US" w:eastAsia="zh-CN" w:bidi="ar"/>
              </w:rPr>
              <w:t>));</w:t>
            </w:r>
          </w:p>
          <w:p w14:paraId="147F3797">
            <w:pPr>
              <w:spacing w:after="0" w:line="240" w:lineRule="auto"/>
              <w:jc w:val="both"/>
              <w:rPr>
                <w:rFonts w:ascii="Times New Roman" w:hAnsi="Times New Roman" w:eastAsia="Times New Roman"/>
                <w:b w:val="0"/>
                <w:color w:val="000000"/>
                <w:sz w:val="24"/>
              </w:rPr>
            </w:pPr>
          </w:p>
          <w:p w14:paraId="39A1DF72">
            <w:pPr>
              <w:spacing w:after="0" w:line="240" w:lineRule="auto"/>
              <w:jc w:val="both"/>
              <w:rPr>
                <w:rFonts w:ascii="Times New Roman" w:hAnsi="Times New Roman" w:eastAsia="Times New Roman"/>
                <w:b w:val="0"/>
                <w:color w:val="000000"/>
                <w:sz w:val="24"/>
              </w:rPr>
            </w:pPr>
          </w:p>
        </w:tc>
        <w:tc>
          <w:tcPr>
            <w:tcW w:w="4719"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30A2C0C">
            <w:pPr>
              <w:spacing w:after="0" w:line="240" w:lineRule="auto"/>
              <w:jc w:val="both"/>
              <w:rPr>
                <w:rFonts w:hint="default" w:ascii="Consolas" w:hAnsi="Consolas" w:cs="Consolas"/>
                <w:sz w:val="21"/>
                <w:szCs w:val="21"/>
              </w:rPr>
            </w:pPr>
            <w:r>
              <w:rPr>
                <w:rFonts w:hint="default" w:ascii="Consolas" w:hAnsi="Consolas" w:cs="Consolas"/>
                <w:sz w:val="21"/>
                <w:szCs w:val="21"/>
              </w:rPr>
              <w:t>b. Môn hệ CD, số tiết giảm dần, mã môn tăng dần:</w:t>
            </w:r>
          </w:p>
          <w:p w14:paraId="60296D12">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CC++ - Lập trình hướng đối tượng với C/C++ - 128 tiết</w:t>
            </w:r>
          </w:p>
          <w:p w14:paraId="6089A645">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JLCB - Joomla cơ bản - 72 tiết</w:t>
            </w:r>
          </w:p>
          <w:p w14:paraId="1C245507">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LINQ - Language-Integrated Query - 64 tiết</w:t>
            </w:r>
          </w:p>
          <w:p w14:paraId="227BE0A7">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DAWEB - Đồ án thực tế Web với ASP.NET - 40 tiết</w:t>
            </w:r>
          </w:p>
          <w:p w14:paraId="193F5175">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DAWIN - Đồ án thực tế Windows Forms - 40 tiết</w:t>
            </w:r>
          </w:p>
          <w:p w14:paraId="58292CB4">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BWEB - HTML, CSS và JavaScript - 32 tiết</w:t>
            </w:r>
          </w:p>
          <w:p w14:paraId="752A3BE4">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CRYS - Crystal Report trong Visual Studio - 32 tiết</w:t>
            </w:r>
          </w:p>
          <w:p w14:paraId="4A8E5326">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XML - Công nghệ XML - 32 tiết</w:t>
            </w:r>
          </w:p>
          <w:p w14:paraId="031583B7">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JQUE - JQuery - 22 tiết</w:t>
            </w:r>
          </w:p>
        </w:tc>
      </w:tr>
      <w:tr w14:paraId="11B5C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957DB3C">
            <w:pPr>
              <w:spacing w:after="0" w:line="240" w:lineRule="auto"/>
              <w:jc w:val="both"/>
            </w:pPr>
            <w:r>
              <w:rPr>
                <w:rFonts w:ascii="Times New Roman" w:hAnsi="Times New Roman" w:eastAsia="Times New Roman"/>
                <w:b w:val="0"/>
                <w:color w:val="000000"/>
                <w:sz w:val="24"/>
              </w:rPr>
              <w:t>c</w:t>
            </w:r>
          </w:p>
        </w:tc>
        <w:tc>
          <w:tcPr>
            <w:tcW w:w="4579"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3F73427">
            <w:pPr>
              <w:spacing w:after="0" w:line="240" w:lineRule="auto"/>
              <w:jc w:val="both"/>
              <w:rPr>
                <w:rFonts w:ascii="Times New Roman" w:hAnsi="Times New Roman" w:eastAsia="Times New Roman"/>
                <w:b w:val="0"/>
                <w:i/>
                <w:iCs/>
                <w:color w:val="000000"/>
                <w:sz w:val="24"/>
              </w:rPr>
            </w:pPr>
            <w:r>
              <w:rPr>
                <w:rFonts w:ascii="Times New Roman" w:hAnsi="Times New Roman" w:eastAsia="Times New Roman"/>
                <w:b w:val="0"/>
                <w:i/>
                <w:iCs/>
                <w:color w:val="000000"/>
                <w:sz w:val="24"/>
              </w:rPr>
              <w:t>Where + Contains không phân biệt hoa thường + Select</w:t>
            </w:r>
          </w:p>
          <w:p w14:paraId="39CB11CF">
            <w:pPr>
              <w:spacing w:after="0" w:line="240" w:lineRule="auto"/>
              <w:jc w:val="both"/>
              <w:rPr>
                <w:rFonts w:ascii="Times New Roman" w:hAnsi="Times New Roman" w:eastAsia="Times New Roman"/>
                <w:b/>
                <w:bCs/>
                <w:i w:val="0"/>
                <w:iCs w:val="0"/>
                <w:color w:val="000000"/>
                <w:sz w:val="24"/>
              </w:rPr>
            </w:pPr>
            <w:r>
              <w:rPr>
                <w:rFonts w:ascii="Times New Roman" w:hAnsi="Times New Roman" w:eastAsia="Times New Roman"/>
                <w:b/>
                <w:bCs/>
                <w:i w:val="0"/>
                <w:iCs w:val="0"/>
                <w:color w:val="000000"/>
                <w:sz w:val="24"/>
              </w:rPr>
              <w:t>3 môn có tên chứa web.</w:t>
            </w:r>
          </w:p>
          <w:p w14:paraId="27D49526">
            <w:pPr>
              <w:spacing w:after="0" w:line="240" w:lineRule="auto"/>
              <w:jc w:val="both"/>
              <w:rPr>
                <w:rFonts w:ascii="Times New Roman" w:hAnsi="Times New Roman" w:eastAsia="Times New Roman"/>
                <w:b w:val="0"/>
                <w:color w:val="000000"/>
                <w:sz w:val="24"/>
              </w:rPr>
            </w:pPr>
          </w:p>
          <w:p w14:paraId="6E0B989A">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 Môn có tên chứa 'web':"</w:t>
            </w:r>
            <w:r>
              <w:rPr>
                <w:rFonts w:hint="default" w:ascii="Consolas" w:hAnsi="Consolas" w:eastAsia="Consolas" w:cs="Consolas"/>
                <w:b w:val="0"/>
                <w:bCs w:val="0"/>
                <w:color w:val="000000"/>
                <w:kern w:val="0"/>
                <w:sz w:val="21"/>
                <w:szCs w:val="21"/>
                <w:shd w:val="clear" w:fill="FFFFFF"/>
                <w:lang w:val="en-US" w:eastAsia="zh-CN" w:bidi="ar"/>
              </w:rPr>
              <w:t>);</w:t>
            </w:r>
          </w:p>
          <w:p w14:paraId="6D05807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Where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Contains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"web"</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StringComparison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OrdinalIgnoreCase</w:t>
            </w:r>
            <w:r>
              <w:rPr>
                <w:rFonts w:hint="default" w:ascii="Consolas" w:hAnsi="Consolas" w:eastAsia="Consolas" w:cs="Consolas"/>
                <w:b w:val="0"/>
                <w:bCs w:val="0"/>
                <w:color w:val="000000"/>
                <w:kern w:val="0"/>
                <w:sz w:val="21"/>
                <w:szCs w:val="21"/>
                <w:shd w:val="clear" w:fill="FFFFFF"/>
                <w:lang w:val="en-US" w:eastAsia="zh-CN" w:bidi="ar"/>
              </w:rPr>
              <w:t>))</w:t>
            </w:r>
          </w:p>
          <w:p w14:paraId="0F0AB1D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Select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w:t>
            </w:r>
          </w:p>
          <w:p w14:paraId="0D77058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1352790A">
            <w:pPr>
              <w:spacing w:after="0" w:line="240" w:lineRule="auto"/>
              <w:jc w:val="both"/>
              <w:rPr>
                <w:rFonts w:ascii="Times New Roman" w:hAnsi="Times New Roman" w:eastAsia="Times New Roman"/>
                <w:b w:val="0"/>
                <w:color w:val="000000"/>
                <w:sz w:val="24"/>
              </w:rPr>
            </w:pPr>
          </w:p>
        </w:tc>
        <w:tc>
          <w:tcPr>
            <w:tcW w:w="4719"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9F70BE9">
            <w:pPr>
              <w:spacing w:after="0" w:line="240" w:lineRule="auto"/>
              <w:jc w:val="both"/>
              <w:rPr>
                <w:rFonts w:hint="default" w:ascii="Consolas" w:hAnsi="Consolas" w:cs="Consolas"/>
                <w:sz w:val="21"/>
                <w:szCs w:val="21"/>
              </w:rPr>
            </w:pPr>
            <w:r>
              <w:rPr>
                <w:rFonts w:hint="default" w:ascii="Consolas" w:hAnsi="Consolas" w:cs="Consolas"/>
                <w:sz w:val="21"/>
                <w:szCs w:val="21"/>
              </w:rPr>
              <w:t>c. Môn có tên chứa 'web':</w:t>
            </w:r>
          </w:p>
          <w:p w14:paraId="7EADEA10">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Lập trình Web với HTML, CSS và JavaScript - KTV</w:t>
            </w:r>
          </w:p>
          <w:p w14:paraId="6CA626A1">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Xây dựng ứng dụng Web với ASP.NET - KTV</w:t>
            </w:r>
          </w:p>
          <w:p w14:paraId="46DD3CE8">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Đồ án thực tế Web với ASP.NET - CD</w:t>
            </w:r>
          </w:p>
        </w:tc>
      </w:tr>
      <w:tr w14:paraId="45FA4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71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A5DDCB6">
            <w:pPr>
              <w:spacing w:after="0" w:line="240" w:lineRule="auto"/>
              <w:jc w:val="both"/>
            </w:pPr>
            <w:r>
              <w:rPr>
                <w:rFonts w:ascii="Times New Roman" w:hAnsi="Times New Roman" w:eastAsia="Times New Roman"/>
                <w:b w:val="0"/>
                <w:color w:val="000000"/>
                <w:sz w:val="24"/>
              </w:rPr>
              <w:t>d</w:t>
            </w:r>
          </w:p>
        </w:tc>
        <w:tc>
          <w:tcPr>
            <w:tcW w:w="4579"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DBF19C4">
            <w:pPr>
              <w:spacing w:after="0" w:line="240" w:lineRule="auto"/>
              <w:jc w:val="both"/>
              <w:rPr>
                <w:rFonts w:ascii="Times New Roman" w:hAnsi="Times New Roman" w:eastAsia="Times New Roman"/>
                <w:b w:val="0"/>
                <w:i/>
                <w:iCs/>
                <w:color w:val="000000"/>
                <w:sz w:val="24"/>
              </w:rPr>
            </w:pPr>
            <w:r>
              <w:rPr>
                <w:rFonts w:ascii="Times New Roman" w:hAnsi="Times New Roman" w:eastAsia="Times New Roman"/>
                <w:b w:val="0"/>
                <w:i/>
                <w:iCs/>
                <w:color w:val="000000"/>
                <w:sz w:val="24"/>
              </w:rPr>
              <w:t>Where + OrderBy</w:t>
            </w:r>
          </w:p>
          <w:p w14:paraId="3C8844B1">
            <w:pPr>
              <w:spacing w:after="0" w:line="240" w:lineRule="auto"/>
              <w:jc w:val="both"/>
              <w:rPr>
                <w:rFonts w:ascii="Times New Roman" w:hAnsi="Times New Roman" w:eastAsia="Times New Roman"/>
                <w:b/>
                <w:bCs/>
                <w:i w:val="0"/>
                <w:iCs w:val="0"/>
                <w:color w:val="000000"/>
                <w:sz w:val="24"/>
              </w:rPr>
            </w:pPr>
            <w:r>
              <w:rPr>
                <w:rFonts w:ascii="Times New Roman" w:hAnsi="Times New Roman" w:eastAsia="Times New Roman"/>
                <w:b/>
                <w:bCs/>
                <w:i w:val="0"/>
                <w:iCs w:val="0"/>
                <w:color w:val="000000"/>
                <w:sz w:val="24"/>
              </w:rPr>
              <w:t>8 môn KTV được sắp theo MaMon từ HP2_1 đến HP5_2.</w:t>
            </w:r>
          </w:p>
          <w:p w14:paraId="5AB58FDD">
            <w:pPr>
              <w:spacing w:after="0" w:line="240" w:lineRule="auto"/>
              <w:jc w:val="both"/>
              <w:rPr>
                <w:rFonts w:ascii="Times New Roman" w:hAnsi="Times New Roman" w:eastAsia="Times New Roman"/>
                <w:b/>
                <w:bCs/>
                <w:i w:val="0"/>
                <w:iCs w:val="0"/>
                <w:color w:val="000000"/>
                <w:sz w:val="24"/>
              </w:rPr>
            </w:pPr>
          </w:p>
          <w:p w14:paraId="23AC9C08">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"d. Môn hệ KTV, mã môn tăng dần:"</w:t>
            </w:r>
            <w:r>
              <w:rPr>
                <w:rFonts w:hint="default" w:ascii="Consolas" w:hAnsi="Consolas" w:eastAsia="Consolas" w:cs="Consolas"/>
                <w:b w:val="0"/>
                <w:bCs w:val="0"/>
                <w:color w:val="000000"/>
                <w:kern w:val="0"/>
                <w:sz w:val="21"/>
                <w:szCs w:val="21"/>
                <w:shd w:val="clear" w:fill="FFFFFF"/>
                <w:lang w:val="en-US" w:eastAsia="zh-CN" w:bidi="ar"/>
              </w:rPr>
              <w:t>);</w:t>
            </w:r>
          </w:p>
          <w:p w14:paraId="6E9EB0A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Where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"KTV"</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OrderBy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w:t>
            </w:r>
          </w:p>
          <w:p w14:paraId="2ABF86E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2BA44C33">
            <w:pPr>
              <w:spacing w:after="0" w:line="240" w:lineRule="auto"/>
              <w:jc w:val="both"/>
              <w:rPr>
                <w:rFonts w:ascii="Times New Roman" w:hAnsi="Times New Roman" w:eastAsia="Times New Roman"/>
                <w:b/>
                <w:bCs/>
                <w:i w:val="0"/>
                <w:iCs w:val="0"/>
                <w:color w:val="000000"/>
                <w:sz w:val="24"/>
              </w:rPr>
            </w:pPr>
          </w:p>
        </w:tc>
        <w:tc>
          <w:tcPr>
            <w:tcW w:w="4719"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21336C8">
            <w:pPr>
              <w:spacing w:after="0" w:line="240" w:lineRule="auto"/>
              <w:jc w:val="both"/>
              <w:rPr>
                <w:rFonts w:hint="default" w:ascii="Consolas" w:hAnsi="Consolas" w:cs="Consolas"/>
                <w:sz w:val="21"/>
                <w:szCs w:val="21"/>
              </w:rPr>
            </w:pPr>
            <w:r>
              <w:rPr>
                <w:rFonts w:hint="default" w:ascii="Consolas" w:hAnsi="Consolas" w:cs="Consolas"/>
                <w:sz w:val="21"/>
                <w:szCs w:val="21"/>
              </w:rPr>
              <w:t>d. Môn hệ KTV, mã môn tăng dần:</w:t>
            </w:r>
          </w:p>
          <w:p w14:paraId="1FCB734B">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HP2_1 - Nền tảng C#</w:t>
            </w:r>
          </w:p>
          <w:p w14:paraId="0613F6E0">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HP2_2 - Công nghệ ADO.NET</w:t>
            </w:r>
          </w:p>
          <w:p w14:paraId="10508AB3">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HP3_1 - Lập trình Windows Forms</w:t>
            </w:r>
          </w:p>
          <w:p w14:paraId="4E223675">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HP3_2 - Xây dựng ứng dụng Windows Forms</w:t>
            </w:r>
          </w:p>
          <w:p w14:paraId="765128C5">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HP4_1 - Lập trình Web với HTML, CSS và JavaScript</w:t>
            </w:r>
          </w:p>
          <w:p w14:paraId="76953C60">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HP4_2 - Xây dựng ứng dụng Web với ASP.NET</w:t>
            </w:r>
          </w:p>
          <w:p w14:paraId="0C57DA78">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HP5_1 - Lập trình CSDL SQL Server căn bản</w:t>
            </w:r>
          </w:p>
          <w:p w14:paraId="2E8DCB83">
            <w:pPr>
              <w:spacing w:after="0" w:line="240" w:lineRule="auto"/>
              <w:jc w:val="both"/>
              <w:rPr>
                <w:rFonts w:hint="default" w:ascii="Consolas" w:hAnsi="Consolas" w:cs="Consolas"/>
                <w:sz w:val="21"/>
                <w:szCs w:val="21"/>
              </w:rPr>
            </w:pPr>
            <w:r>
              <w:rPr>
                <w:rFonts w:hint="default" w:ascii="Consolas" w:hAnsi="Consolas" w:cs="Consolas"/>
                <w:sz w:val="21"/>
                <w:szCs w:val="21"/>
              </w:rPr>
              <w:t xml:space="preserve">   HP5_2 - Lập trình CSDL SQL Server nâng cao</w:t>
            </w:r>
          </w:p>
        </w:tc>
      </w:tr>
    </w:tbl>
    <w:p w14:paraId="6B5364A1">
      <w:pPr>
        <w:spacing w:line="240" w:lineRule="auto"/>
        <w:jc w:val="both"/>
      </w:pPr>
    </w:p>
    <w:p w14:paraId="3EF99D8F">
      <w:pPr>
        <w:spacing w:after="120" w:line="240" w:lineRule="auto"/>
        <w:jc w:val="both"/>
      </w:pPr>
      <w:r>
        <w:rPr>
          <w:rFonts w:ascii="Times New Roman" w:hAnsi="Times New Roman" w:eastAsia="Times New Roman"/>
          <w:b w:val="0"/>
          <w:color w:val="000000"/>
          <w:sz w:val="24"/>
        </w:rPr>
        <w:t>Ví dụ câu b lọc hệ CD trước, sau đó sắp xếp số tiết giảm dần. Khi số tiết bằng nhau, ThenBy(mon =&gt; mon.MaMon) giữ thứ tự mã môn tăng dần.</w:t>
      </w:r>
    </w:p>
    <w:p w14:paraId="3FA56EB9">
      <w:pPr>
        <w:pStyle w:val="3"/>
        <w:spacing w:before="120" w:after="100" w:line="240" w:lineRule="auto"/>
        <w:jc w:val="both"/>
        <w:outlineLvl w:val="1"/>
        <w:rPr>
          <w:rFonts w:ascii="Times New Roman" w:hAnsi="Times New Roman" w:eastAsia="Times New Roman"/>
          <w:b/>
          <w:color w:val="000000"/>
          <w:sz w:val="24"/>
        </w:rPr>
      </w:pPr>
      <w:bookmarkStart w:id="11" w:name="_Toc27424"/>
      <w:r>
        <w:rPr>
          <w:rFonts w:ascii="Times New Roman" w:hAnsi="Times New Roman" w:eastAsia="Times New Roman"/>
          <w:b/>
          <w:color w:val="000000"/>
          <w:sz w:val="24"/>
        </w:rPr>
        <w:t>5.3. Bài 5.2 Thống kê List MonHoc</w:t>
      </w:r>
      <w:bookmarkEnd w:id="11"/>
    </w:p>
    <w:p w14:paraId="5D0700FD">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1"/>
          <w:szCs w:val="21"/>
          <w:shd w:val="clear" w:fill="FFFFFF"/>
          <w:lang w:val="en-US" w:eastAsia="zh-CN" w:bidi="ar"/>
        </w:rPr>
      </w:pPr>
      <w:r>
        <w:rPr>
          <w:rFonts w:hint="default" w:ascii="Consolas" w:hAnsi="Consolas" w:eastAsia="Consolas" w:cs="Consolas"/>
          <w:b w:val="0"/>
          <w:bCs w:val="0"/>
          <w:color w:val="000000"/>
          <w:kern w:val="0"/>
          <w:sz w:val="21"/>
          <w:szCs w:val="21"/>
          <w:shd w:val="clear" w:fill="FFFFFF"/>
          <w:lang w:val="en-US" w:eastAsia="zh-CN" w:bidi="ar"/>
        </w:rPr>
        <w:t>public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static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void</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Bai52</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List</w:t>
      </w:r>
      <w:r>
        <w:rPr>
          <w:rFonts w:hint="default" w:ascii="Consolas" w:hAnsi="Consolas" w:eastAsia="Consolas" w:cs="Consolas"/>
          <w:b w:val="0"/>
          <w:bCs w:val="0"/>
          <w:color w:val="000000"/>
          <w:kern w:val="0"/>
          <w:sz w:val="21"/>
          <w:szCs w:val="21"/>
          <w:shd w:val="clear" w:fill="FFFFFF"/>
          <w:lang w:val="en-US" w:eastAsia="zh-CN" w:bidi="ar"/>
        </w:rPr>
        <w:t>&lt;</w:t>
      </w:r>
      <w:r>
        <w:rPr>
          <w:rFonts w:hint="default" w:ascii="Consolas" w:hAnsi="Consolas" w:eastAsia="Consolas" w:cs="Consolas"/>
          <w:b w:val="0"/>
          <w:bCs w:val="0"/>
          <w:color w:val="000000"/>
          <w:kern w:val="0"/>
          <w:sz w:val="21"/>
          <w:szCs w:val="21"/>
          <w:shd w:val="clear" w:fill="FFFFFF"/>
          <w:lang w:val="en-US" w:eastAsia="zh-CN" w:bidi="ar"/>
        </w:rPr>
        <w:t>MonHoc</w:t>
      </w:r>
      <w:r>
        <w:rPr>
          <w:rFonts w:hint="default" w:ascii="Consolas" w:hAnsi="Consolas" w:eastAsia="Consolas" w:cs="Consolas"/>
          <w:b w:val="0"/>
          <w:bCs w:val="0"/>
          <w:color w:val="000000"/>
          <w:kern w:val="0"/>
          <w:sz w:val="21"/>
          <w:szCs w:val="21"/>
          <w:shd w:val="clear" w:fill="FFFFFF"/>
          <w:lang w:val="en-US" w:eastAsia="zh-CN" w:bidi="ar"/>
        </w:rPr>
        <w:t xml:space="preserve">&gt; </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p>
    <w:p w14:paraId="4D803A06">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1"/>
          <w:szCs w:val="21"/>
          <w:shd w:val="clear" w:fill="FFFFFF"/>
          <w:lang w:val="en-US" w:eastAsia="zh-CN" w:bidi="ar"/>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72"/>
        <w:gridCol w:w="842"/>
        <w:gridCol w:w="843"/>
        <w:gridCol w:w="4151"/>
      </w:tblGrid>
      <w:tr w14:paraId="73408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7" w:type="dxa"/>
            <w:gridSpan w:val="3"/>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4AB2BD6">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pPr>
            <w:r>
              <w:rPr>
                <w:rFonts w:ascii="Times New Roman" w:hAnsi="Times New Roman" w:eastAsia="Times New Roman"/>
                <w:b/>
                <w:color w:val="000000"/>
                <w:sz w:val="24"/>
              </w:rPr>
              <w:t>Nội dung</w:t>
            </w:r>
          </w:p>
        </w:tc>
        <w:tc>
          <w:tcPr>
            <w:tcW w:w="415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387F224">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pPr>
            <w:r>
              <w:rPr>
                <w:rFonts w:ascii="Times New Roman" w:hAnsi="Times New Roman" w:eastAsia="Times New Roman"/>
                <w:b/>
                <w:color w:val="000000"/>
                <w:sz w:val="24"/>
              </w:rPr>
              <w:t>Kết quả</w:t>
            </w:r>
          </w:p>
        </w:tc>
      </w:tr>
      <w:tr w14:paraId="5E7AD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7" w:type="dxa"/>
            <w:gridSpan w:val="3"/>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F4137D6">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Times New Roman" w:hAnsi="Times New Roman" w:eastAsia="Times New Roman"/>
                <w:b w:val="0"/>
                <w:color w:val="000000"/>
                <w:sz w:val="24"/>
              </w:rPr>
            </w:pPr>
            <w:r>
              <w:rPr>
                <w:rFonts w:ascii="Times New Roman" w:hAnsi="Times New Roman" w:eastAsia="Times New Roman"/>
                <w:b w:val="0"/>
                <w:color w:val="000000"/>
                <w:sz w:val="24"/>
              </w:rPr>
              <w:t>Tổng số môn</w:t>
            </w:r>
          </w:p>
          <w:p w14:paraId="5E6E44D3">
            <w:pPr>
              <w:keepNext w:val="0"/>
              <w:keepLines w:val="0"/>
              <w:pageBreakBefore w:val="0"/>
              <w:widowControl/>
              <w:suppressLineNumbers w:val="0"/>
              <w:shd w:val="clear" w:fill="FFFFFF"/>
              <w:kinsoku/>
              <w:wordWrap/>
              <w:overflowPunct/>
              <w:topLinePunct w:val="0"/>
              <w:autoSpaceDE/>
              <w:autoSpaceDN/>
              <w:bidi w:val="0"/>
              <w:adjustRightInd/>
              <w:snapToGrid/>
              <w:spacing w:before="181" w:beforeLines="50" w:after="181" w:afterLines="50" w:line="240" w:lineRule="auto"/>
              <w:jc w:val="left"/>
              <w:textAlignment w:val="auto"/>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$"a. Tổng số môn: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Count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56385010">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Times New Roman" w:hAnsi="Times New Roman" w:eastAsia="Times New Roman"/>
                <w:b w:val="0"/>
                <w:color w:val="000000"/>
                <w:sz w:val="24"/>
              </w:rPr>
            </w:pPr>
          </w:p>
        </w:tc>
        <w:tc>
          <w:tcPr>
            <w:tcW w:w="415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0339820">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eastAsia="Times New Roman" w:cs="Consolas"/>
                <w:b w:val="0"/>
                <w:color w:val="000000"/>
                <w:sz w:val="21"/>
                <w:szCs w:val="21"/>
              </w:rPr>
              <w:t>a. Tổng số môn: 18</w:t>
            </w:r>
          </w:p>
        </w:tc>
      </w:tr>
      <w:tr w14:paraId="44D29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7" w:type="dxa"/>
            <w:gridSpan w:val="3"/>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444AC1F">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Times New Roman" w:hAnsi="Times New Roman" w:eastAsia="Times New Roman"/>
                <w:b w:val="0"/>
                <w:color w:val="000000"/>
                <w:sz w:val="24"/>
              </w:rPr>
            </w:pPr>
            <w:r>
              <w:rPr>
                <w:rFonts w:ascii="Times New Roman" w:hAnsi="Times New Roman" w:eastAsia="Times New Roman"/>
                <w:b w:val="0"/>
                <w:color w:val="000000"/>
                <w:sz w:val="24"/>
              </w:rPr>
              <w:t>Số môn bắt đầu bằng Lập trình</w:t>
            </w:r>
          </w:p>
          <w:p w14:paraId="41625355">
            <w:pPr>
              <w:keepNext w:val="0"/>
              <w:keepLines w:val="0"/>
              <w:pageBreakBefore w:val="0"/>
              <w:widowControl/>
              <w:suppressLineNumbers w:val="0"/>
              <w:shd w:val="clear" w:fill="FFFFFF"/>
              <w:kinsoku/>
              <w:wordWrap/>
              <w:overflowPunct/>
              <w:topLinePunct w:val="0"/>
              <w:autoSpaceDE/>
              <w:autoSpaceDN/>
              <w:bidi w:val="0"/>
              <w:adjustRightInd/>
              <w:snapToGrid/>
              <w:spacing w:before="181" w:beforeLines="50" w:after="181" w:afterLines="50" w:line="240" w:lineRule="auto"/>
              <w:jc w:val="left"/>
              <w:textAlignment w:val="auto"/>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$"b. Số môn bắt đầu bằng 'Lập trình':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Count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StartsWith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"Lập trình"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1E0BEF11">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Times New Roman" w:hAnsi="Times New Roman" w:eastAsia="Times New Roman"/>
                <w:b w:val="0"/>
                <w:color w:val="000000"/>
                <w:sz w:val="24"/>
              </w:rPr>
            </w:pPr>
          </w:p>
        </w:tc>
        <w:tc>
          <w:tcPr>
            <w:tcW w:w="415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01FBA1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b. Số môn bắt đầu bằng 'Lập trình': 5</w:t>
            </w:r>
          </w:p>
        </w:tc>
      </w:tr>
      <w:tr w14:paraId="3AA62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7" w:type="dxa"/>
            <w:gridSpan w:val="3"/>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37C2756">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Times New Roman" w:hAnsi="Times New Roman" w:eastAsia="Times New Roman"/>
                <w:b w:val="0"/>
                <w:color w:val="000000"/>
                <w:sz w:val="24"/>
              </w:rPr>
            </w:pPr>
            <w:r>
              <w:rPr>
                <w:rFonts w:ascii="Times New Roman" w:hAnsi="Times New Roman" w:eastAsia="Times New Roman"/>
                <w:b w:val="0"/>
                <w:color w:val="000000"/>
                <w:sz w:val="24"/>
              </w:rPr>
              <w:t>Tổng số tiết hệ KTV</w:t>
            </w:r>
          </w:p>
          <w:p w14:paraId="67E5A944">
            <w:pPr>
              <w:keepNext w:val="0"/>
              <w:keepLines w:val="0"/>
              <w:pageBreakBefore w:val="0"/>
              <w:widowControl/>
              <w:suppressLineNumbers w:val="0"/>
              <w:shd w:val="clear" w:fill="FFFFFF"/>
              <w:kinsoku/>
              <w:wordWrap/>
              <w:overflowPunct/>
              <w:topLinePunct w:val="0"/>
              <w:autoSpaceDE/>
              <w:autoSpaceDN/>
              <w:bidi w:val="0"/>
              <w:adjustRightInd/>
              <w:snapToGrid/>
              <w:spacing w:before="181" w:beforeLines="50" w:after="181" w:afterLines="50" w:line="240" w:lineRule="auto"/>
              <w:jc w:val="left"/>
              <w:textAlignment w:val="auto"/>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$"c. Tổng số tiết hệ KTV: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Where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"KTV"</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Sum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49564225">
            <w:pPr>
              <w:keepNext w:val="0"/>
              <w:keepLines w:val="0"/>
              <w:pageBreakBefore w:val="0"/>
              <w:widowControl/>
              <w:suppressLineNumbers w:val="0"/>
              <w:shd w:val="clear" w:fill="FFFFFF"/>
              <w:kinsoku/>
              <w:wordWrap/>
              <w:overflowPunct/>
              <w:topLinePunct w:val="0"/>
              <w:autoSpaceDE/>
              <w:autoSpaceDN/>
              <w:bidi w:val="0"/>
              <w:adjustRightInd/>
              <w:snapToGrid/>
              <w:spacing w:before="181" w:beforeLines="50" w:after="181" w:afterLines="50" w:line="240" w:lineRule="auto"/>
              <w:jc w:val="left"/>
              <w:textAlignment w:val="auto"/>
              <w:rPr>
                <w:rFonts w:hint="default" w:ascii="Consolas" w:hAnsi="Consolas" w:eastAsia="Consolas" w:cs="Consolas"/>
                <w:b w:val="0"/>
                <w:bCs w:val="0"/>
                <w:color w:val="000000"/>
                <w:sz w:val="21"/>
                <w:szCs w:val="21"/>
              </w:rPr>
            </w:pPr>
          </w:p>
          <w:p w14:paraId="221097FB">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Times New Roman" w:hAnsi="Times New Roman" w:eastAsia="Times New Roman"/>
                <w:b w:val="0"/>
                <w:color w:val="000000"/>
                <w:sz w:val="24"/>
              </w:rPr>
            </w:pPr>
          </w:p>
        </w:tc>
        <w:tc>
          <w:tcPr>
            <w:tcW w:w="415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C4B34DE">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c. Tổng số tiết hệ KTV: 512</w:t>
            </w:r>
          </w:p>
        </w:tc>
      </w:tr>
      <w:tr w14:paraId="775B0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3" w:hRule="atLeast"/>
          <w:jc w:val="center"/>
        </w:trPr>
        <w:tc>
          <w:tcPr>
            <w:tcW w:w="5857" w:type="dxa"/>
            <w:gridSpan w:val="3"/>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A39D532">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Times New Roman" w:hAnsi="Times New Roman" w:eastAsia="Times New Roman"/>
                <w:b w:val="0"/>
                <w:color w:val="000000"/>
                <w:sz w:val="24"/>
              </w:rPr>
            </w:pPr>
            <w:r>
              <w:rPr>
                <w:rFonts w:ascii="Times New Roman" w:hAnsi="Times New Roman" w:eastAsia="Times New Roman"/>
                <w:b w:val="0"/>
                <w:color w:val="000000"/>
                <w:sz w:val="24"/>
              </w:rPr>
              <w:t>Tổng số môn theo hệ</w:t>
            </w:r>
          </w:p>
          <w:p w14:paraId="76FE9BA2">
            <w:pPr>
              <w:keepNext w:val="0"/>
              <w:keepLines w:val="0"/>
              <w:pageBreakBefore w:val="0"/>
              <w:widowControl/>
              <w:suppressLineNumbers w:val="0"/>
              <w:shd w:val="clear" w:fill="FFFFFF"/>
              <w:kinsoku/>
              <w:wordWrap/>
              <w:overflowPunct/>
              <w:topLinePunct w:val="0"/>
              <w:autoSpaceDE/>
              <w:autoSpaceDN/>
              <w:bidi w:val="0"/>
              <w:adjustRightInd/>
              <w:snapToGrid/>
              <w:spacing w:before="181" w:beforeLines="50" w:after="181" w:afterLines="50" w:line="240" w:lineRule="auto"/>
              <w:jc w:val="left"/>
              <w:textAlignment w:val="auto"/>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"d. Tổng số môn của mỗi hệ:"</w:t>
            </w:r>
            <w:r>
              <w:rPr>
                <w:rFonts w:hint="default" w:ascii="Consolas" w:hAnsi="Consolas" w:eastAsia="Consolas" w:cs="Consolas"/>
                <w:b w:val="0"/>
                <w:bCs w:val="0"/>
                <w:color w:val="000000"/>
                <w:kern w:val="0"/>
                <w:sz w:val="21"/>
                <w:szCs w:val="21"/>
                <w:shd w:val="clear" w:fill="FFFFFF"/>
                <w:lang w:val="en-US" w:eastAsia="zh-CN" w:bidi="ar"/>
              </w:rPr>
              <w:t>);</w:t>
            </w:r>
          </w:p>
          <w:p w14:paraId="32D8E560">
            <w:pPr>
              <w:keepNext w:val="0"/>
              <w:keepLines w:val="0"/>
              <w:pageBreakBefore w:val="0"/>
              <w:widowControl/>
              <w:suppressLineNumbers w:val="0"/>
              <w:shd w:val="clear" w:fill="FFFFFF"/>
              <w:kinsoku/>
              <w:wordWrap/>
              <w:overflowPunct/>
              <w:topLinePunct w:val="0"/>
              <w:autoSpaceDE/>
              <w:autoSpaceDN/>
              <w:bidi w:val="0"/>
              <w:adjustRightInd/>
              <w:snapToGrid/>
              <w:spacing w:before="181" w:beforeLines="50" w:after="181" w:afterLines="50" w:line="240" w:lineRule="auto"/>
              <w:jc w:val="left"/>
              <w:textAlignment w:val="auto"/>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GroupBy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p>
          <w:p w14:paraId="0DD162C3">
            <w:pPr>
              <w:keepNext w:val="0"/>
              <w:keepLines w:val="0"/>
              <w:pageBreakBefore w:val="0"/>
              <w:widowControl/>
              <w:suppressLineNumbers w:val="0"/>
              <w:shd w:val="clear" w:fill="FFFFFF"/>
              <w:kinsoku/>
              <w:wordWrap/>
              <w:overflowPunct/>
              <w:topLinePunct w:val="0"/>
              <w:autoSpaceDE/>
              <w:autoSpaceDN/>
              <w:bidi w:val="0"/>
              <w:adjustRightInd/>
              <w:snapToGrid/>
              <w:spacing w:before="181" w:beforeLines="50" w:after="181" w:afterLines="50" w:line="240" w:lineRule="auto"/>
              <w:jc w:val="left"/>
              <w:textAlignment w:val="auto"/>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TenHeHienThi</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Key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Count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môn"</w:t>
            </w:r>
            <w:r>
              <w:rPr>
                <w:rFonts w:hint="default" w:ascii="Consolas" w:hAnsi="Consolas" w:eastAsia="Consolas" w:cs="Consolas"/>
                <w:b w:val="0"/>
                <w:bCs w:val="0"/>
                <w:color w:val="000000"/>
                <w:kern w:val="0"/>
                <w:sz w:val="21"/>
                <w:szCs w:val="21"/>
                <w:shd w:val="clear" w:fill="FFFFFF"/>
                <w:lang w:val="en-US" w:eastAsia="zh-CN" w:bidi="ar"/>
              </w:rPr>
              <w:t>));</w:t>
            </w:r>
          </w:p>
          <w:p w14:paraId="48699742">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Times New Roman" w:hAnsi="Times New Roman" w:eastAsia="Times New Roman"/>
                <w:b w:val="0"/>
                <w:color w:val="000000"/>
                <w:sz w:val="24"/>
              </w:rPr>
            </w:pPr>
          </w:p>
        </w:tc>
        <w:tc>
          <w:tcPr>
            <w:tcW w:w="415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4D9A38A">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d. Tổng số môn của mỗi hệ:</w:t>
            </w:r>
          </w:p>
          <w:p w14:paraId="50BA4C3A">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 xml:space="preserve">   KTV: 8 môn</w:t>
            </w:r>
          </w:p>
          <w:p w14:paraId="64FF2393">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 xml:space="preserve">   CD: 9 môn</w:t>
            </w:r>
          </w:p>
          <w:p w14:paraId="5B9BF93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 xml:space="preserve">   Chưa khai báo hệ: 1 môn</w:t>
            </w:r>
          </w:p>
        </w:tc>
      </w:tr>
      <w:tr w14:paraId="7609F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3" w:hRule="atLeast"/>
          <w:jc w:val="center"/>
        </w:trPr>
        <w:tc>
          <w:tcPr>
            <w:tcW w:w="5857" w:type="dxa"/>
            <w:gridSpan w:val="3"/>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850D40C">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1"/>
                <w:szCs w:val="21"/>
                <w:shd w:val="clear" w:fill="FFFFFF"/>
                <w:lang w:val="en-US" w:eastAsia="zh-CN" w:bidi="ar"/>
              </w:rPr>
            </w:pPr>
          </w:p>
          <w:p w14:paraId="1EABC247">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Consolas" w:cs="Consolas"/>
                <w:b w:val="0"/>
                <w:bCs w:val="0"/>
                <w:color w:val="000000"/>
                <w:kern w:val="0"/>
                <w:sz w:val="21"/>
                <w:szCs w:val="21"/>
                <w:shd w:val="clear" w:fill="FFFFFF"/>
                <w:lang w:val="en-US" w:eastAsia="zh-CN" w:bidi="ar"/>
              </w:rPr>
            </w:pPr>
            <w:r>
              <w:rPr>
                <w:rFonts w:hint="default" w:eastAsia="Times New Roman"/>
                <w:b w:val="0"/>
                <w:color w:val="000000"/>
                <w:sz w:val="24"/>
                <w:lang w:val="en-US"/>
              </w:rPr>
              <w:t>Nhóm theo số tiết</w:t>
            </w:r>
          </w:p>
          <w:p w14:paraId="729683F9">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"e. Nhóm theo số tiết:"</w:t>
            </w:r>
            <w:r>
              <w:rPr>
                <w:rFonts w:hint="default" w:ascii="Consolas" w:hAnsi="Consolas" w:eastAsia="Consolas" w:cs="Consolas"/>
                <w:b w:val="0"/>
                <w:bCs w:val="0"/>
                <w:color w:val="000000"/>
                <w:kern w:val="0"/>
                <w:sz w:val="21"/>
                <w:szCs w:val="21"/>
                <w:shd w:val="clear" w:fill="FFFFFF"/>
                <w:lang w:val="en-US" w:eastAsia="zh-CN" w:bidi="ar"/>
              </w:rPr>
              <w:t>);</w:t>
            </w:r>
          </w:p>
          <w:p w14:paraId="6598BB8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GroupBy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OrderByDescending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Key</w:t>
            </w:r>
            <w:r>
              <w:rPr>
                <w:rFonts w:hint="default" w:ascii="Consolas" w:hAnsi="Consolas" w:eastAsia="Consolas" w:cs="Consolas"/>
                <w:b w:val="0"/>
                <w:bCs w:val="0"/>
                <w:color w:val="000000"/>
                <w:kern w:val="0"/>
                <w:sz w:val="21"/>
                <w:szCs w:val="21"/>
                <w:shd w:val="clear" w:fill="FFFFFF"/>
                <w:lang w:val="en-US" w:eastAsia="zh-CN" w:bidi="ar"/>
              </w:rPr>
              <w:t>)</w:t>
            </w:r>
          </w:p>
          <w:p w14:paraId="62C0712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Key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tiết: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Count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môn"</w:t>
            </w:r>
            <w:r>
              <w:rPr>
                <w:rFonts w:hint="default" w:ascii="Consolas" w:hAnsi="Consolas" w:eastAsia="Consolas" w:cs="Consolas"/>
                <w:b w:val="0"/>
                <w:bCs w:val="0"/>
                <w:color w:val="000000"/>
                <w:kern w:val="0"/>
                <w:sz w:val="21"/>
                <w:szCs w:val="21"/>
                <w:shd w:val="clear" w:fill="FFFFFF"/>
                <w:lang w:val="en-US" w:eastAsia="zh-CN" w:bidi="ar"/>
              </w:rPr>
              <w:t>));</w:t>
            </w:r>
          </w:p>
          <w:p w14:paraId="74B2C1A5">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Times New Roman" w:hAnsi="Times New Roman" w:eastAsia="Times New Roman"/>
                <w:b w:val="0"/>
                <w:color w:val="000000"/>
                <w:sz w:val="24"/>
              </w:rPr>
            </w:pPr>
          </w:p>
        </w:tc>
        <w:tc>
          <w:tcPr>
            <w:tcW w:w="415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DFF9AB2">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e. Nhóm theo số tiết:</w:t>
            </w:r>
          </w:p>
          <w:p w14:paraId="26E3CC63">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 xml:space="preserve">   128 tiết: 1 môn</w:t>
            </w:r>
          </w:p>
          <w:p w14:paraId="45624D65">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 xml:space="preserve">   72 tiết: 1 môn</w:t>
            </w:r>
          </w:p>
          <w:p w14:paraId="582DDDD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 xml:space="preserve">   64 tiết: 9 môn</w:t>
            </w:r>
          </w:p>
          <w:p w14:paraId="2CD62EDC">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 xml:space="preserve">   40 tiết: 2 môn</w:t>
            </w:r>
          </w:p>
          <w:p w14:paraId="64E2913F">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 xml:space="preserve">   32 tiết: 3 môn</w:t>
            </w:r>
          </w:p>
          <w:p w14:paraId="0958F43F">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 xml:space="preserve">   22 tiết: 1 môn</w:t>
            </w:r>
          </w:p>
          <w:p w14:paraId="24E0D5B5">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 xml:space="preserve">   0 tiết: 1 môn</w:t>
            </w:r>
          </w:p>
        </w:tc>
      </w:tr>
      <w:tr w14:paraId="11D9F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7" w:type="dxa"/>
            <w:gridSpan w:val="3"/>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F72DE6E">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Times New Roman" w:hAnsi="Times New Roman" w:eastAsia="Times New Roman"/>
                <w:b w:val="0"/>
                <w:color w:val="000000"/>
                <w:sz w:val="24"/>
              </w:rPr>
            </w:pPr>
            <w:r>
              <w:rPr>
                <w:rFonts w:ascii="Times New Roman" w:hAnsi="Times New Roman" w:eastAsia="Times New Roman"/>
                <w:b w:val="0"/>
                <w:color w:val="000000"/>
                <w:sz w:val="24"/>
              </w:rPr>
              <w:t>Số tiết cao nhất</w:t>
            </w:r>
          </w:p>
          <w:p w14:paraId="39D589C5">
            <w:pPr>
              <w:keepNext w:val="0"/>
              <w:keepLines w:val="0"/>
              <w:pageBreakBefore w:val="0"/>
              <w:widowControl/>
              <w:suppressLineNumbers w:val="0"/>
              <w:shd w:val="clear" w:fill="FFFFFF"/>
              <w:kinsoku/>
              <w:wordWrap/>
              <w:overflowPunct/>
              <w:topLinePunct w:val="0"/>
              <w:autoSpaceDE/>
              <w:autoSpaceDN/>
              <w:bidi w:val="0"/>
              <w:adjustRightInd/>
              <w:snapToGrid/>
              <w:spacing w:before="181" w:beforeLines="50" w:after="181" w:afterLines="50" w:line="240" w:lineRule="auto"/>
              <w:jc w:val="left"/>
              <w:textAlignment w:val="auto"/>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MonHoc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monNhieuTietNhat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OrderByDescending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First</w:t>
            </w:r>
            <w:r>
              <w:rPr>
                <w:rFonts w:hint="default" w:ascii="Consolas" w:hAnsi="Consolas" w:eastAsia="Consolas" w:cs="Consolas"/>
                <w:b w:val="0"/>
                <w:bCs w:val="0"/>
                <w:color w:val="000000"/>
                <w:kern w:val="0"/>
                <w:sz w:val="21"/>
                <w:szCs w:val="21"/>
                <w:shd w:val="clear" w:fill="FFFFFF"/>
                <w:lang w:val="en-US" w:eastAsia="zh-CN" w:bidi="ar"/>
              </w:rPr>
              <w:t>();</w:t>
            </w:r>
          </w:p>
          <w:p w14:paraId="1DAAD07A">
            <w:pPr>
              <w:keepNext w:val="0"/>
              <w:keepLines w:val="0"/>
              <w:pageBreakBefore w:val="0"/>
              <w:widowControl/>
              <w:suppressLineNumbers w:val="0"/>
              <w:shd w:val="clear" w:fill="FFFFFF"/>
              <w:kinsoku/>
              <w:wordWrap/>
              <w:overflowPunct/>
              <w:topLinePunct w:val="0"/>
              <w:autoSpaceDE/>
              <w:autoSpaceDN/>
              <w:bidi w:val="0"/>
              <w:adjustRightInd/>
              <w:snapToGrid/>
              <w:spacing w:before="181" w:beforeLines="50" w:after="181" w:afterLines="50" w:line="240" w:lineRule="auto"/>
              <w:jc w:val="left"/>
              <w:textAlignment w:val="auto"/>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$"f. Môn có số tiết cao nhất: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monNhieuTietNhat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monNhieuTietNhat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monNhieuTietNhat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tiết"</w:t>
            </w:r>
            <w:r>
              <w:rPr>
                <w:rFonts w:hint="default" w:ascii="Consolas" w:hAnsi="Consolas" w:eastAsia="Consolas" w:cs="Consolas"/>
                <w:b w:val="0"/>
                <w:bCs w:val="0"/>
                <w:color w:val="000000"/>
                <w:kern w:val="0"/>
                <w:sz w:val="21"/>
                <w:szCs w:val="21"/>
                <w:shd w:val="clear" w:fill="FFFFFF"/>
                <w:lang w:val="en-US" w:eastAsia="zh-CN" w:bidi="ar"/>
              </w:rPr>
              <w:t>);</w:t>
            </w:r>
          </w:p>
          <w:p w14:paraId="4FDF4FF4">
            <w:pPr>
              <w:keepNext w:val="0"/>
              <w:keepLines w:val="0"/>
              <w:pageBreakBefore w:val="0"/>
              <w:widowControl/>
              <w:suppressLineNumbers w:val="0"/>
              <w:shd w:val="clear" w:fill="FFFFFF"/>
              <w:kinsoku/>
              <w:wordWrap/>
              <w:overflowPunct/>
              <w:topLinePunct w:val="0"/>
              <w:autoSpaceDE/>
              <w:autoSpaceDN/>
              <w:bidi w:val="0"/>
              <w:adjustRightInd/>
              <w:snapToGrid/>
              <w:spacing w:before="181" w:beforeLines="50" w:after="181" w:afterLines="50" w:line="240" w:lineRule="auto"/>
              <w:jc w:val="left"/>
              <w:textAlignment w:val="auto"/>
              <w:rPr>
                <w:rFonts w:hint="default" w:ascii="Consolas" w:hAnsi="Consolas" w:eastAsia="Consolas" w:cs="Consolas"/>
                <w:b w:val="0"/>
                <w:bCs w:val="0"/>
                <w:color w:val="000000"/>
                <w:sz w:val="21"/>
                <w:szCs w:val="21"/>
              </w:rPr>
            </w:pPr>
          </w:p>
          <w:p w14:paraId="7AFD9E5E">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Times New Roman" w:hAnsi="Times New Roman" w:eastAsia="Times New Roman"/>
                <w:b w:val="0"/>
                <w:color w:val="000000"/>
                <w:sz w:val="24"/>
              </w:rPr>
            </w:pPr>
          </w:p>
        </w:tc>
        <w:tc>
          <w:tcPr>
            <w:tcW w:w="415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3CD7F22">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f. Môn có số tiết cao nhất: CC++ - Lập trình hướng đối tượng với C/C++ - 128 tiết</w:t>
            </w:r>
          </w:p>
        </w:tc>
      </w:tr>
      <w:tr w14:paraId="54D05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2" w:type="dxa"/>
            <w:vMerge w:val="restart"/>
            <w:tcBorders>
              <w:top w:val="single" w:color="000000" w:sz="4" w:space="0"/>
              <w:left w:val="single" w:color="000000" w:sz="4" w:space="0"/>
              <w:right w:val="single" w:color="000000" w:sz="4" w:space="0"/>
              <w:insideH w:val="single" w:sz="4" w:space="0"/>
              <w:insideV w:val="single" w:sz="4" w:space="0"/>
            </w:tcBorders>
            <w:vAlign w:val="center"/>
          </w:tcPr>
          <w:p w14:paraId="6C8624C1">
            <w:pPr>
              <w:keepNext w:val="0"/>
              <w:keepLines w:val="0"/>
              <w:pageBreakBefore w:val="0"/>
              <w:widowControl/>
              <w:suppressLineNumbers w:val="0"/>
              <w:shd w:val="clear" w:fill="FFFFFF"/>
              <w:kinsoku/>
              <w:wordWrap/>
              <w:overflowPunct/>
              <w:topLinePunct w:val="0"/>
              <w:autoSpaceDE/>
              <w:autoSpaceDN/>
              <w:bidi w:val="0"/>
              <w:adjustRightInd/>
              <w:snapToGrid/>
              <w:spacing w:before="181" w:beforeLines="50" w:after="181" w:afterLines="50" w:line="240" w:lineRule="auto"/>
              <w:jc w:val="left"/>
              <w:textAlignment w:val="auto"/>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 Môn học phân nhóm theo hệ:"</w:t>
            </w:r>
            <w:r>
              <w:rPr>
                <w:rFonts w:hint="default" w:ascii="Consolas" w:hAnsi="Consolas" w:eastAsia="Consolas" w:cs="Consolas"/>
                <w:b w:val="0"/>
                <w:bCs w:val="0"/>
                <w:color w:val="000000"/>
                <w:kern w:val="0"/>
                <w:sz w:val="21"/>
                <w:szCs w:val="21"/>
                <w:shd w:val="clear" w:fill="FFFFFF"/>
                <w:lang w:val="en-US" w:eastAsia="zh-CN" w:bidi="ar"/>
              </w:rPr>
              <w:t>);</w:t>
            </w:r>
          </w:p>
          <w:p w14:paraId="24A17798">
            <w:pPr>
              <w:keepNext w:val="0"/>
              <w:keepLines w:val="0"/>
              <w:pageBreakBefore w:val="0"/>
              <w:widowControl/>
              <w:suppressLineNumbers w:val="0"/>
              <w:shd w:val="clear" w:fill="FFFFFF"/>
              <w:kinsoku/>
              <w:wordWrap/>
              <w:overflowPunct/>
              <w:topLinePunct w:val="0"/>
              <w:autoSpaceDE/>
              <w:autoSpaceDN/>
              <w:bidi w:val="0"/>
              <w:adjustRightInd/>
              <w:snapToGrid/>
              <w:spacing w:before="181" w:beforeLines="50" w:after="181" w:afterLines="50" w:line="240" w:lineRule="auto"/>
              <w:jc w:val="left"/>
              <w:textAlignment w:val="auto"/>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GroupBy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p>
          <w:p w14:paraId="7D7D9FC5">
            <w:pPr>
              <w:keepNext w:val="0"/>
              <w:keepLines w:val="0"/>
              <w:pageBreakBefore w:val="0"/>
              <w:widowControl/>
              <w:suppressLineNumbers w:val="0"/>
              <w:shd w:val="clear" w:fill="FFFFFF"/>
              <w:kinsoku/>
              <w:wordWrap/>
              <w:overflowPunct/>
              <w:topLinePunct w:val="0"/>
              <w:autoSpaceDE/>
              <w:autoSpaceDN/>
              <w:bidi w:val="0"/>
              <w:adjustRightInd/>
              <w:snapToGrid/>
              <w:spacing w:before="181" w:beforeLines="50" w:after="181" w:afterLines="50" w:line="240" w:lineRule="auto"/>
              <w:jc w:val="left"/>
              <w:textAlignment w:val="auto"/>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D578B6C">
            <w:pPr>
              <w:keepNext w:val="0"/>
              <w:keepLines w:val="0"/>
              <w:pageBreakBefore w:val="0"/>
              <w:widowControl/>
              <w:suppressLineNumbers w:val="0"/>
              <w:shd w:val="clear" w:fill="FFFFFF"/>
              <w:kinsoku/>
              <w:wordWrap/>
              <w:overflowPunct/>
              <w:topLinePunct w:val="0"/>
              <w:autoSpaceDE/>
              <w:autoSpaceDN/>
              <w:bidi w:val="0"/>
              <w:adjustRightInd/>
              <w:snapToGrid/>
              <w:spacing w:before="181" w:beforeLines="50" w:after="181" w:afterLines="50" w:line="240" w:lineRule="auto"/>
              <w:jc w:val="left"/>
              <w:textAlignment w:val="auto"/>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TenHeHienThi</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Key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6F57C10A">
            <w:pPr>
              <w:keepNext w:val="0"/>
              <w:keepLines w:val="0"/>
              <w:pageBreakBefore w:val="0"/>
              <w:widowControl/>
              <w:suppressLineNumbers w:val="0"/>
              <w:shd w:val="clear" w:fill="FFFFFF"/>
              <w:kinsoku/>
              <w:wordWrap/>
              <w:overflowPunct/>
              <w:topLinePunct w:val="0"/>
              <w:autoSpaceDE/>
              <w:autoSpaceDN/>
              <w:bidi w:val="0"/>
              <w:adjustRightInd/>
              <w:snapToGrid/>
              <w:spacing w:before="181" w:beforeLines="50" w:after="181" w:afterLines="50" w:line="240" w:lineRule="auto"/>
              <w:jc w:val="left"/>
              <w:textAlignment w:val="auto"/>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3E63CCFD">
            <w:pPr>
              <w:keepNext w:val="0"/>
              <w:keepLines w:val="0"/>
              <w:pageBreakBefore w:val="0"/>
              <w:widowControl/>
              <w:suppressLineNumbers w:val="0"/>
              <w:shd w:val="clear" w:fill="FFFFFF"/>
              <w:kinsoku/>
              <w:wordWrap/>
              <w:overflowPunct/>
              <w:topLinePunct w:val="0"/>
              <w:autoSpaceDE/>
              <w:autoSpaceDN/>
              <w:bidi w:val="0"/>
              <w:adjustRightInd/>
              <w:snapToGrid/>
              <w:spacing w:before="181" w:beforeLines="50" w:after="181" w:afterLines="50" w:line="240" w:lineRule="auto"/>
              <w:jc w:val="left"/>
              <w:textAlignment w:val="auto"/>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4B26165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pPr>
          </w:p>
        </w:tc>
        <w:tc>
          <w:tcPr>
            <w:tcW w:w="1685" w:type="dxa"/>
            <w:gridSpan w:val="2"/>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F9DE47B">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Times New Roman" w:hAnsi="Times New Roman" w:eastAsia="Times New Roman"/>
                <w:b w:val="0"/>
                <w:color w:val="000000"/>
                <w:sz w:val="24"/>
              </w:rPr>
            </w:pPr>
            <w:r>
              <w:rPr>
                <w:rFonts w:ascii="Times New Roman" w:hAnsi="Times New Roman" w:eastAsia="Times New Roman"/>
                <w:b w:val="0"/>
                <w:color w:val="000000"/>
                <w:sz w:val="24"/>
              </w:rPr>
              <w:t>Thống kê KTV</w:t>
            </w:r>
          </w:p>
        </w:tc>
        <w:tc>
          <w:tcPr>
            <w:tcW w:w="415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1F2832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g. Thống kê theo hệ:</w:t>
            </w:r>
          </w:p>
          <w:p w14:paraId="3402EA23">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 xml:space="preserve">   KTV: 8 môn, tổng 512 tiết, cao nhất 64, thấp nhất 64</w:t>
            </w:r>
          </w:p>
        </w:tc>
      </w:tr>
      <w:tr w14:paraId="39EC1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8" w:hRule="atLeast"/>
          <w:jc w:val="center"/>
        </w:trPr>
        <w:tc>
          <w:tcPr>
            <w:tcW w:w="4172" w:type="dxa"/>
            <w:vMerge w:val="continue"/>
            <w:tcBorders>
              <w:left w:val="single" w:color="000000" w:sz="4" w:space="0"/>
              <w:bottom w:val="single" w:color="000000" w:sz="4" w:space="0"/>
              <w:right w:val="single" w:color="000000" w:sz="4" w:space="0"/>
              <w:insideH w:val="single" w:sz="4" w:space="0"/>
              <w:insideV w:val="single" w:sz="4" w:space="0"/>
            </w:tcBorders>
            <w:vAlign w:val="center"/>
          </w:tcPr>
          <w:p w14:paraId="3E78986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pPr>
          </w:p>
        </w:tc>
        <w:tc>
          <w:tcPr>
            <w:tcW w:w="1685" w:type="dxa"/>
            <w:gridSpan w:val="2"/>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74FBFE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Times New Roman" w:hAnsi="Times New Roman" w:eastAsia="Times New Roman"/>
                <w:b w:val="0"/>
                <w:color w:val="000000"/>
                <w:sz w:val="24"/>
              </w:rPr>
            </w:pPr>
            <w:r>
              <w:rPr>
                <w:rFonts w:ascii="Times New Roman" w:hAnsi="Times New Roman" w:eastAsia="Times New Roman"/>
                <w:b w:val="0"/>
                <w:color w:val="000000"/>
                <w:sz w:val="24"/>
              </w:rPr>
              <w:t>Thống kê CD</w:t>
            </w:r>
          </w:p>
        </w:tc>
        <w:tc>
          <w:tcPr>
            <w:tcW w:w="4151" w:type="dxa"/>
            <w:tcBorders>
              <w:top w:val="single" w:color="000000" w:sz="4" w:space="0"/>
              <w:left w:val="single" w:color="000000" w:sz="4" w:space="0"/>
              <w:right w:val="single" w:color="000000" w:sz="4" w:space="0"/>
              <w:insideH w:val="single" w:sz="4" w:space="0"/>
              <w:insideV w:val="single" w:sz="4" w:space="0"/>
            </w:tcBorders>
            <w:vAlign w:val="center"/>
          </w:tcPr>
          <w:p w14:paraId="3E6A4352">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 xml:space="preserve">   CD: 9 môn, tổng 462 tiết, cao nhất 128, thấp nhất 22</w:t>
            </w:r>
          </w:p>
          <w:p w14:paraId="5E5CA116">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 xml:space="preserve">  </w:t>
            </w:r>
          </w:p>
        </w:tc>
      </w:tr>
      <w:tr w14:paraId="3CA55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8" w:hRule="atLeast"/>
          <w:jc w:val="center"/>
        </w:trPr>
        <w:tc>
          <w:tcPr>
            <w:tcW w:w="4172" w:type="dxa"/>
            <w:vMerge w:val="continue"/>
            <w:tcBorders>
              <w:left w:val="single" w:color="000000" w:sz="4" w:space="0"/>
              <w:bottom w:val="single" w:color="000000" w:sz="4" w:space="0"/>
              <w:right w:val="single" w:color="000000" w:sz="4" w:space="0"/>
              <w:insideH w:val="single" w:sz="4" w:space="0"/>
              <w:insideV w:val="single" w:sz="4" w:space="0"/>
            </w:tcBorders>
            <w:vAlign w:val="center"/>
          </w:tcPr>
          <w:p w14:paraId="46B3626F">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pPr>
          </w:p>
        </w:tc>
        <w:tc>
          <w:tcPr>
            <w:tcW w:w="1685" w:type="dxa"/>
            <w:gridSpan w:val="2"/>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E63EBE3">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eastAsia="Times New Roman"/>
                <w:b w:val="0"/>
                <w:color w:val="000000"/>
                <w:sz w:val="24"/>
                <w:lang w:val="en-US"/>
              </w:rPr>
            </w:pPr>
            <w:r>
              <w:rPr>
                <w:rFonts w:hint="default" w:eastAsia="Times New Roman"/>
                <w:b w:val="0"/>
                <w:color w:val="000000"/>
                <w:sz w:val="24"/>
                <w:lang w:val="en-US"/>
              </w:rPr>
              <w:t>Chưa khai báo</w:t>
            </w:r>
          </w:p>
        </w:tc>
        <w:tc>
          <w:tcPr>
            <w:tcW w:w="4151" w:type="dxa"/>
            <w:tcBorders>
              <w:left w:val="single" w:color="000000" w:sz="4" w:space="0"/>
              <w:bottom w:val="single" w:color="000000" w:sz="4" w:space="0"/>
              <w:right w:val="single" w:color="000000" w:sz="4" w:space="0"/>
              <w:insideH w:val="single" w:sz="4" w:space="0"/>
              <w:insideV w:val="single" w:sz="4" w:space="0"/>
            </w:tcBorders>
            <w:vAlign w:val="center"/>
          </w:tcPr>
          <w:p w14:paraId="469FBDE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rPr>
            </w:pPr>
            <w:r>
              <w:rPr>
                <w:rFonts w:hint="default" w:ascii="Consolas" w:hAnsi="Consolas" w:cs="Consolas"/>
                <w:sz w:val="21"/>
                <w:szCs w:val="21"/>
              </w:rPr>
              <w:t xml:space="preserve"> Chưa khai báo hệ: 1 môn, tổng 0 tiết, cao nhất 0, thấp nhất 0</w:t>
            </w:r>
          </w:p>
        </w:tc>
      </w:tr>
      <w:tr w14:paraId="69DD7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72" w:type="dxa"/>
            <w:vMerge w:val="restart"/>
            <w:tcBorders>
              <w:top w:val="single" w:color="000000" w:sz="4" w:space="0"/>
              <w:left w:val="single" w:color="000000" w:sz="4" w:space="0"/>
              <w:right w:val="single" w:color="000000" w:sz="4" w:space="0"/>
              <w:insideH w:val="single" w:sz="4" w:space="0"/>
              <w:insideV w:val="single" w:sz="4" w:space="0"/>
            </w:tcBorders>
            <w:vAlign w:val="center"/>
          </w:tcPr>
          <w:p w14:paraId="59B7764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Times New Roman" w:hAnsi="Times New Roman" w:eastAsia="Times New Roman"/>
                <w:b w:val="0"/>
                <w:color w:val="000000"/>
                <w:sz w:val="24"/>
              </w:rPr>
            </w:pPr>
            <w:r>
              <w:rPr>
                <w:rFonts w:ascii="Times New Roman" w:hAnsi="Times New Roman" w:eastAsia="Times New Roman"/>
                <w:b w:val="0"/>
                <w:color w:val="000000"/>
                <w:sz w:val="24"/>
              </w:rPr>
              <w:t>Nhóm HP của KTV</w:t>
            </w:r>
          </w:p>
          <w:p w14:paraId="0F752F82">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"i. Môn học phân nhóm theo số tiết:"</w:t>
            </w:r>
            <w:r>
              <w:rPr>
                <w:rFonts w:hint="default" w:ascii="Consolas" w:hAnsi="Consolas" w:eastAsia="Consolas" w:cs="Consolas"/>
                <w:b w:val="0"/>
                <w:bCs w:val="0"/>
                <w:color w:val="000000"/>
                <w:kern w:val="0"/>
                <w:sz w:val="21"/>
                <w:szCs w:val="21"/>
                <w:shd w:val="clear" w:fill="FFFFFF"/>
                <w:lang w:val="en-US" w:eastAsia="zh-CN" w:bidi="ar"/>
              </w:rPr>
              <w:t>);</w:t>
            </w:r>
          </w:p>
          <w:p w14:paraId="024899E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GroupBy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OrderBy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Key</w:t>
            </w:r>
            <w:r>
              <w:rPr>
                <w:rFonts w:hint="default" w:ascii="Consolas" w:hAnsi="Consolas" w:eastAsia="Consolas" w:cs="Consolas"/>
                <w:b w:val="0"/>
                <w:bCs w:val="0"/>
                <w:color w:val="000000"/>
                <w:kern w:val="0"/>
                <w:sz w:val="21"/>
                <w:szCs w:val="21"/>
                <w:shd w:val="clear" w:fill="FFFFFF"/>
                <w:lang w:val="en-US" w:eastAsia="zh-CN" w:bidi="ar"/>
              </w:rPr>
              <w:t>))</w:t>
            </w:r>
          </w:p>
          <w:p w14:paraId="4DAD5E5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0142271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Key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tiết:"</w:t>
            </w:r>
            <w:r>
              <w:rPr>
                <w:rFonts w:hint="default" w:ascii="Consolas" w:hAnsi="Consolas" w:eastAsia="Consolas" w:cs="Consolas"/>
                <w:b w:val="0"/>
                <w:bCs w:val="0"/>
                <w:color w:val="000000"/>
                <w:kern w:val="0"/>
                <w:sz w:val="21"/>
                <w:szCs w:val="21"/>
                <w:shd w:val="clear" w:fill="FFFFFF"/>
                <w:lang w:val="en-US" w:eastAsia="zh-CN" w:bidi="ar"/>
              </w:rPr>
              <w:t>);</w:t>
            </w:r>
          </w:p>
          <w:p w14:paraId="7A87CCC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0B94209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AFC0B17">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Times New Roman" w:hAnsi="Times New Roman" w:eastAsia="Times New Roman"/>
                <w:b w:val="0"/>
                <w:color w:val="000000"/>
                <w:sz w:val="24"/>
              </w:rPr>
            </w:pPr>
          </w:p>
        </w:tc>
        <w:tc>
          <w:tcPr>
            <w:tcW w:w="842" w:type="dxa"/>
            <w:vMerge w:val="restart"/>
            <w:tcBorders>
              <w:top w:val="single" w:color="000000" w:sz="4" w:space="0"/>
              <w:left w:val="single" w:color="000000" w:sz="4" w:space="0"/>
              <w:right w:val="single" w:color="000000" w:sz="4" w:space="0"/>
              <w:insideH w:val="single" w:sz="4" w:space="0"/>
              <w:insideV w:val="single" w:sz="4" w:space="0"/>
            </w:tcBorders>
            <w:vAlign w:val="center"/>
          </w:tcPr>
          <w:p w14:paraId="6DCFB59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eastAsia="Times New Roman"/>
                <w:b w:val="0"/>
                <w:color w:val="000000"/>
                <w:sz w:val="24"/>
                <w:lang w:val="en-US"/>
              </w:rPr>
            </w:pPr>
            <w:r>
              <w:rPr>
                <w:rFonts w:hint="default" w:eastAsia="Times New Roman"/>
                <w:b w:val="0"/>
                <w:color w:val="000000"/>
                <w:sz w:val="24"/>
                <w:lang w:val="en-US"/>
              </w:rPr>
              <w:t>KTV</w:t>
            </w:r>
          </w:p>
        </w:tc>
        <w:tc>
          <w:tcPr>
            <w:tcW w:w="84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FB3E24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eastAsia="Times New Roman"/>
                <w:b w:val="0"/>
                <w:color w:val="000000"/>
                <w:sz w:val="24"/>
                <w:lang w:val="en-US"/>
              </w:rPr>
            </w:pPr>
            <w:r>
              <w:rPr>
                <w:rFonts w:hint="default" w:eastAsia="Times New Roman"/>
                <w:b w:val="0"/>
                <w:color w:val="000000"/>
                <w:sz w:val="24"/>
                <w:lang w:val="en-US"/>
              </w:rPr>
              <w:t>HP2</w:t>
            </w:r>
          </w:p>
        </w:tc>
        <w:tc>
          <w:tcPr>
            <w:tcW w:w="415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0AFD536">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h. Môn học phân nhóm theo hệ:</w:t>
            </w:r>
          </w:p>
          <w:p w14:paraId="67882F5F">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 xml:space="preserve">   KTV:</w:t>
            </w:r>
          </w:p>
          <w:p w14:paraId="69FEEA83">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 xml:space="preserve">   - HP2_1 - Nền tảng C#   </w:t>
            </w:r>
          </w:p>
          <w:p w14:paraId="6D048F66">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cs="Consolas"/>
                <w:sz w:val="21"/>
                <w:szCs w:val="21"/>
              </w:rPr>
            </w:pPr>
            <w:r>
              <w:rPr>
                <w:rFonts w:hint="default" w:ascii="Consolas" w:hAnsi="Consolas" w:cs="Consolas"/>
                <w:sz w:val="21"/>
                <w:szCs w:val="21"/>
              </w:rPr>
              <w:t xml:space="preserve">   - HP2_2 - Công nghệ ADO.NET</w:t>
            </w:r>
          </w:p>
        </w:tc>
      </w:tr>
      <w:tr w14:paraId="65EB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6" w:hRule="atLeast"/>
          <w:jc w:val="center"/>
        </w:trPr>
        <w:tc>
          <w:tcPr>
            <w:tcW w:w="4172" w:type="dxa"/>
            <w:vMerge w:val="continue"/>
            <w:tcBorders>
              <w:left w:val="single" w:color="000000" w:sz="4" w:space="0"/>
              <w:right w:val="single" w:color="000000" w:sz="4" w:space="0"/>
              <w:insideH w:val="single" w:sz="4" w:space="0"/>
              <w:insideV w:val="single" w:sz="4" w:space="0"/>
            </w:tcBorders>
            <w:vAlign w:val="center"/>
          </w:tcPr>
          <w:p w14:paraId="319B302A">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Times New Roman" w:hAnsi="Times New Roman" w:eastAsia="Times New Roman"/>
                <w:b w:val="0"/>
                <w:color w:val="000000"/>
                <w:sz w:val="24"/>
              </w:rPr>
            </w:pPr>
          </w:p>
        </w:tc>
        <w:tc>
          <w:tcPr>
            <w:tcW w:w="842" w:type="dxa"/>
            <w:vMerge w:val="continue"/>
            <w:tcBorders>
              <w:left w:val="single" w:color="000000" w:sz="4" w:space="0"/>
              <w:right w:val="single" w:color="000000" w:sz="4" w:space="0"/>
              <w:insideH w:val="single" w:sz="4" w:space="0"/>
              <w:insideV w:val="single" w:sz="4" w:space="0"/>
            </w:tcBorders>
            <w:vAlign w:val="center"/>
          </w:tcPr>
          <w:p w14:paraId="4ABBA8C7">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eastAsia="Times New Roman"/>
                <w:b w:val="0"/>
                <w:color w:val="000000"/>
                <w:sz w:val="24"/>
                <w:lang w:val="en-US"/>
              </w:rPr>
            </w:pPr>
          </w:p>
        </w:tc>
        <w:tc>
          <w:tcPr>
            <w:tcW w:w="84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1DC0322">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eastAsia="Times New Roman"/>
                <w:b w:val="0"/>
                <w:color w:val="000000"/>
                <w:sz w:val="24"/>
                <w:lang w:val="en-US"/>
              </w:rPr>
            </w:pPr>
            <w:r>
              <w:rPr>
                <w:rFonts w:hint="default" w:eastAsia="Times New Roman"/>
                <w:b w:val="0"/>
                <w:color w:val="000000"/>
                <w:sz w:val="24"/>
                <w:lang w:val="en-US"/>
              </w:rPr>
              <w:t>HP3</w:t>
            </w:r>
          </w:p>
        </w:tc>
        <w:tc>
          <w:tcPr>
            <w:tcW w:w="415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98DA62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HP3_1 - Lập trình Windows Forms</w:t>
            </w:r>
          </w:p>
          <w:p w14:paraId="4CBE48BC">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w:t>
            </w:r>
            <w:r>
              <w:rPr>
                <w:rFonts w:hint="default" w:ascii="Consolas" w:hAnsi="Consolas" w:eastAsia="Times New Roman" w:cs="Consolas"/>
                <w:b w:val="0"/>
                <w:color w:val="000000"/>
                <w:sz w:val="21"/>
                <w:szCs w:val="21"/>
                <w:lang w:val="en-US"/>
              </w:rPr>
              <w:t xml:space="preserve"> </w:t>
            </w:r>
            <w:r>
              <w:rPr>
                <w:rFonts w:hint="default" w:ascii="Consolas" w:hAnsi="Consolas" w:eastAsia="Times New Roman" w:cs="Consolas"/>
                <w:b w:val="0"/>
                <w:color w:val="000000"/>
                <w:sz w:val="21"/>
                <w:szCs w:val="21"/>
              </w:rPr>
              <w:t>HP3_2 - Xây dựng ứng dụng Windows Forms</w:t>
            </w:r>
          </w:p>
        </w:tc>
      </w:tr>
      <w:tr w14:paraId="159CD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0" w:hRule="atLeast"/>
          <w:jc w:val="center"/>
        </w:trPr>
        <w:tc>
          <w:tcPr>
            <w:tcW w:w="4172" w:type="dxa"/>
            <w:vMerge w:val="continue"/>
            <w:tcBorders>
              <w:left w:val="single" w:color="000000" w:sz="4" w:space="0"/>
              <w:right w:val="single" w:color="000000" w:sz="4" w:space="0"/>
              <w:insideH w:val="single" w:sz="4" w:space="0"/>
              <w:insideV w:val="single" w:sz="4" w:space="0"/>
            </w:tcBorders>
            <w:vAlign w:val="center"/>
          </w:tcPr>
          <w:p w14:paraId="7F851BD3">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Times New Roman" w:hAnsi="Times New Roman" w:eastAsia="Times New Roman"/>
                <w:b w:val="0"/>
                <w:color w:val="000000"/>
                <w:sz w:val="24"/>
              </w:rPr>
            </w:pPr>
          </w:p>
        </w:tc>
        <w:tc>
          <w:tcPr>
            <w:tcW w:w="842" w:type="dxa"/>
            <w:vMerge w:val="continue"/>
            <w:tcBorders>
              <w:left w:val="single" w:color="000000" w:sz="4" w:space="0"/>
              <w:right w:val="single" w:color="000000" w:sz="4" w:space="0"/>
              <w:insideH w:val="single" w:sz="4" w:space="0"/>
              <w:insideV w:val="single" w:sz="4" w:space="0"/>
            </w:tcBorders>
            <w:vAlign w:val="center"/>
          </w:tcPr>
          <w:p w14:paraId="485A2E00">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eastAsia="Times New Roman"/>
                <w:b w:val="0"/>
                <w:color w:val="000000"/>
                <w:sz w:val="24"/>
                <w:lang w:val="en-US"/>
              </w:rPr>
            </w:pPr>
          </w:p>
        </w:tc>
        <w:tc>
          <w:tcPr>
            <w:tcW w:w="84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177CC00">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eastAsia="Times New Roman"/>
                <w:b w:val="0"/>
                <w:color w:val="000000"/>
                <w:sz w:val="24"/>
                <w:lang w:val="en-US"/>
              </w:rPr>
            </w:pPr>
            <w:r>
              <w:rPr>
                <w:rFonts w:hint="default" w:eastAsia="Times New Roman"/>
                <w:b w:val="0"/>
                <w:color w:val="000000"/>
                <w:sz w:val="24"/>
                <w:lang w:val="en-US"/>
              </w:rPr>
              <w:t>HP4</w:t>
            </w:r>
          </w:p>
        </w:tc>
        <w:tc>
          <w:tcPr>
            <w:tcW w:w="415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62DCB10">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HP4_1 - Lập trình Web với HTML, CSS và JavaScript</w:t>
            </w:r>
          </w:p>
          <w:p w14:paraId="47914822">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HP4_2 - Xây dựng ứng dụng Web với ASP.NET</w:t>
            </w:r>
          </w:p>
        </w:tc>
      </w:tr>
      <w:tr w14:paraId="7F1A3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4" w:hRule="atLeast"/>
          <w:jc w:val="center"/>
        </w:trPr>
        <w:tc>
          <w:tcPr>
            <w:tcW w:w="4172" w:type="dxa"/>
            <w:vMerge w:val="continue"/>
            <w:tcBorders>
              <w:left w:val="single" w:color="000000" w:sz="4" w:space="0"/>
              <w:right w:val="single" w:color="000000" w:sz="4" w:space="0"/>
              <w:insideH w:val="single" w:sz="4" w:space="0"/>
              <w:insideV w:val="single" w:sz="4" w:space="0"/>
            </w:tcBorders>
            <w:vAlign w:val="center"/>
          </w:tcPr>
          <w:p w14:paraId="3559326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Times New Roman" w:hAnsi="Times New Roman" w:eastAsia="Times New Roman"/>
                <w:b w:val="0"/>
                <w:color w:val="000000"/>
                <w:sz w:val="24"/>
              </w:rPr>
            </w:pPr>
          </w:p>
        </w:tc>
        <w:tc>
          <w:tcPr>
            <w:tcW w:w="842" w:type="dxa"/>
            <w:vMerge w:val="continue"/>
            <w:tcBorders>
              <w:left w:val="single" w:color="000000" w:sz="4" w:space="0"/>
              <w:right w:val="single" w:color="000000" w:sz="4" w:space="0"/>
              <w:insideH w:val="single" w:sz="4" w:space="0"/>
              <w:insideV w:val="single" w:sz="4" w:space="0"/>
            </w:tcBorders>
            <w:vAlign w:val="center"/>
          </w:tcPr>
          <w:p w14:paraId="4A7CE023">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Times New Roman" w:hAnsi="Times New Roman" w:eastAsia="Times New Roman"/>
                <w:b w:val="0"/>
                <w:color w:val="000000"/>
                <w:sz w:val="24"/>
                <w:lang w:val="en-US"/>
              </w:rPr>
            </w:pPr>
          </w:p>
        </w:tc>
        <w:tc>
          <w:tcPr>
            <w:tcW w:w="84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85EA541">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eastAsia="Times New Roman"/>
                <w:b w:val="0"/>
                <w:color w:val="000000"/>
                <w:sz w:val="24"/>
                <w:lang w:val="en-US"/>
              </w:rPr>
            </w:pPr>
            <w:r>
              <w:rPr>
                <w:rFonts w:hint="default" w:eastAsia="Times New Roman"/>
                <w:b w:val="0"/>
                <w:color w:val="000000"/>
                <w:sz w:val="24"/>
                <w:lang w:val="en-US"/>
              </w:rPr>
              <w:t>HP5</w:t>
            </w:r>
          </w:p>
        </w:tc>
        <w:tc>
          <w:tcPr>
            <w:tcW w:w="4151"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8A8D615">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HP5_1 - Lập trình CSDL SQL Server căn bản</w:t>
            </w:r>
          </w:p>
          <w:p w14:paraId="2A474182">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HP5_2 - Lập trình CSDL SQL Server nâng cao</w:t>
            </w:r>
          </w:p>
        </w:tc>
      </w:tr>
      <w:tr w14:paraId="011CD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0" w:hRule="atLeast"/>
          <w:jc w:val="center"/>
        </w:trPr>
        <w:tc>
          <w:tcPr>
            <w:tcW w:w="4172" w:type="dxa"/>
            <w:vMerge w:val="continue"/>
            <w:tcBorders>
              <w:left w:val="single" w:color="000000" w:sz="4" w:space="0"/>
              <w:right w:val="single" w:color="000000" w:sz="4" w:space="0"/>
              <w:insideH w:val="single" w:sz="4" w:space="0"/>
              <w:insideV w:val="single" w:sz="4" w:space="0"/>
            </w:tcBorders>
            <w:vAlign w:val="center"/>
          </w:tcPr>
          <w:p w14:paraId="6451BBBC">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ascii="Times New Roman" w:hAnsi="Times New Roman" w:eastAsia="Times New Roman"/>
                <w:b w:val="0"/>
                <w:color w:val="000000"/>
                <w:sz w:val="24"/>
              </w:rPr>
            </w:pPr>
          </w:p>
        </w:tc>
        <w:tc>
          <w:tcPr>
            <w:tcW w:w="1685" w:type="dxa"/>
            <w:gridSpan w:val="2"/>
            <w:tcBorders>
              <w:left w:val="single" w:color="000000" w:sz="4" w:space="0"/>
              <w:right w:val="single" w:color="000000" w:sz="4" w:space="0"/>
              <w:insideH w:val="single" w:sz="4" w:space="0"/>
              <w:insideV w:val="single" w:sz="4" w:space="0"/>
            </w:tcBorders>
            <w:vAlign w:val="center"/>
          </w:tcPr>
          <w:p w14:paraId="3784DCD2">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eastAsia="Times New Roman"/>
                <w:b w:val="0"/>
                <w:color w:val="000000"/>
                <w:sz w:val="24"/>
                <w:lang w:val="en-US"/>
              </w:rPr>
            </w:pPr>
            <w:r>
              <w:rPr>
                <w:rFonts w:hint="default" w:eastAsia="Times New Roman"/>
                <w:b w:val="0"/>
                <w:color w:val="000000"/>
                <w:sz w:val="24"/>
                <w:lang w:val="en-US"/>
              </w:rPr>
              <w:t>CD</w:t>
            </w:r>
          </w:p>
        </w:tc>
        <w:tc>
          <w:tcPr>
            <w:tcW w:w="4151" w:type="dxa"/>
            <w:tcBorders>
              <w:top w:val="single" w:color="000000" w:sz="4" w:space="0"/>
              <w:left w:val="single" w:color="000000" w:sz="4" w:space="0"/>
              <w:right w:val="single" w:color="000000" w:sz="4" w:space="0"/>
              <w:insideH w:val="single" w:sz="4" w:space="0"/>
              <w:insideV w:val="single" w:sz="4" w:space="0"/>
            </w:tcBorders>
            <w:vAlign w:val="center"/>
          </w:tcPr>
          <w:p w14:paraId="25E2C942">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CD:</w:t>
            </w:r>
          </w:p>
          <w:p w14:paraId="303A08B8">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JLCB - Joomla cơ bản</w:t>
            </w:r>
          </w:p>
          <w:p w14:paraId="32BC0AB3">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LINQ - Language-Integrated Query</w:t>
            </w:r>
          </w:p>
          <w:p w14:paraId="425ADF38">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DAWEB - Đồ án thực tế Web với ASP.NET</w:t>
            </w:r>
          </w:p>
          <w:p w14:paraId="75B85AF1">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DAWIN - Đồ án thực tế Windows Forms</w:t>
            </w:r>
          </w:p>
          <w:p w14:paraId="57840D2F">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CC++ - Lập trình hướng đối tượng với C/C++</w:t>
            </w:r>
          </w:p>
          <w:p w14:paraId="53AA2AF0">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JQUE - JQuery</w:t>
            </w:r>
          </w:p>
          <w:p w14:paraId="6883C5E3">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XML - Công nghệ XML</w:t>
            </w:r>
          </w:p>
          <w:p w14:paraId="722D9188">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CRYS - Crystal Report trong Visual Studio</w:t>
            </w:r>
          </w:p>
          <w:p w14:paraId="3A6A8B95">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 BWEB - HTML, CSS và JavaScript</w:t>
            </w:r>
          </w:p>
        </w:tc>
      </w:tr>
      <w:tr w14:paraId="5BDE1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4172" w:type="dxa"/>
            <w:vMerge w:val="continue"/>
            <w:tcBorders>
              <w:left w:val="single" w:color="000000" w:sz="4" w:space="0"/>
              <w:right w:val="single" w:color="000000" w:sz="4" w:space="0"/>
              <w:insideH w:val="single" w:sz="4" w:space="0"/>
              <w:insideV w:val="single" w:sz="4" w:space="0"/>
            </w:tcBorders>
            <w:vAlign w:val="center"/>
          </w:tcPr>
          <w:p w14:paraId="696A6A2F">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pPr>
          </w:p>
        </w:tc>
        <w:tc>
          <w:tcPr>
            <w:tcW w:w="1685" w:type="dxa"/>
            <w:gridSpan w:val="2"/>
            <w:tcBorders>
              <w:left w:val="single" w:color="000000" w:sz="4" w:space="0"/>
              <w:right w:val="single" w:color="000000" w:sz="4" w:space="0"/>
              <w:insideH w:val="single" w:sz="4" w:space="0"/>
              <w:insideV w:val="single" w:sz="4" w:space="0"/>
            </w:tcBorders>
            <w:vAlign w:val="center"/>
          </w:tcPr>
          <w:p w14:paraId="38DF4A0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eastAsia="Times New Roman"/>
                <w:b w:val="0"/>
                <w:color w:val="000000"/>
                <w:sz w:val="24"/>
                <w:lang w:val="en-US"/>
              </w:rPr>
            </w:pPr>
            <w:r>
              <w:rPr>
                <w:rFonts w:hint="default" w:eastAsia="Times New Roman"/>
                <w:b w:val="0"/>
                <w:color w:val="000000"/>
                <w:sz w:val="24"/>
                <w:lang w:val="en-US"/>
              </w:rPr>
              <w:t>Chưa khai báo hệ</w:t>
            </w:r>
          </w:p>
        </w:tc>
        <w:tc>
          <w:tcPr>
            <w:tcW w:w="4151" w:type="dxa"/>
            <w:tcBorders>
              <w:left w:val="single" w:color="000000" w:sz="4" w:space="0"/>
              <w:right w:val="single" w:color="000000" w:sz="4" w:space="0"/>
              <w:insideH w:val="single" w:sz="4" w:space="0"/>
              <w:insideV w:val="single" w:sz="4" w:space="0"/>
            </w:tcBorders>
            <w:vAlign w:val="center"/>
          </w:tcPr>
          <w:p w14:paraId="1D35B90C">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Chưa khai báo hệ:</w:t>
            </w:r>
          </w:p>
          <w:p w14:paraId="4D9F0D7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XYZ - Chưa đặt tên môn</w:t>
            </w:r>
          </w:p>
        </w:tc>
      </w:tr>
      <w:tr w14:paraId="7D45B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5857" w:type="dxa"/>
            <w:gridSpan w:val="3"/>
            <w:tcBorders>
              <w:left w:val="single" w:color="000000" w:sz="4" w:space="0"/>
              <w:right w:val="single" w:color="000000" w:sz="4" w:space="0"/>
              <w:insideH w:val="single" w:sz="4" w:space="0"/>
              <w:insideV w:val="single" w:sz="4" w:space="0"/>
            </w:tcBorders>
            <w:vAlign w:val="center"/>
          </w:tcPr>
          <w:p w14:paraId="4114C4A4">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rPr>
            </w:pPr>
            <w:r>
              <w:rPr>
                <w:rFonts w:hint="default"/>
              </w:rPr>
              <w:t>Môn học phân nhóm theo số tiết:</w:t>
            </w:r>
          </w:p>
          <w:p w14:paraId="5A04C57B">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"i. Môn học phân nhóm theo số tiết:"</w:t>
            </w:r>
            <w:r>
              <w:rPr>
                <w:rFonts w:hint="default" w:ascii="Consolas" w:hAnsi="Consolas" w:eastAsia="Consolas" w:cs="Consolas"/>
                <w:b w:val="0"/>
                <w:bCs w:val="0"/>
                <w:color w:val="000000"/>
                <w:kern w:val="0"/>
                <w:sz w:val="21"/>
                <w:szCs w:val="21"/>
                <w:shd w:val="clear" w:fill="FFFFFF"/>
                <w:lang w:val="en-US" w:eastAsia="zh-CN" w:bidi="ar"/>
              </w:rPr>
              <w:t>);</w:t>
            </w:r>
          </w:p>
          <w:p w14:paraId="3E1F854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GroupBy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OrderBy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Key</w:t>
            </w:r>
            <w:r>
              <w:rPr>
                <w:rFonts w:hint="default" w:ascii="Consolas" w:hAnsi="Consolas" w:eastAsia="Consolas" w:cs="Consolas"/>
                <w:b w:val="0"/>
                <w:bCs w:val="0"/>
                <w:color w:val="000000"/>
                <w:kern w:val="0"/>
                <w:sz w:val="21"/>
                <w:szCs w:val="21"/>
                <w:shd w:val="clear" w:fill="FFFFFF"/>
                <w:lang w:val="en-US" w:eastAsia="zh-CN" w:bidi="ar"/>
              </w:rPr>
              <w:t>))</w:t>
            </w:r>
          </w:p>
          <w:p w14:paraId="03F47A6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7E75D7A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Key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tiết:"</w:t>
            </w:r>
            <w:r>
              <w:rPr>
                <w:rFonts w:hint="default" w:ascii="Consolas" w:hAnsi="Consolas" w:eastAsia="Consolas" w:cs="Consolas"/>
                <w:b w:val="0"/>
                <w:bCs w:val="0"/>
                <w:color w:val="000000"/>
                <w:kern w:val="0"/>
                <w:sz w:val="21"/>
                <w:szCs w:val="21"/>
                <w:shd w:val="clear" w:fill="FFFFFF"/>
                <w:lang w:val="en-US" w:eastAsia="zh-CN" w:bidi="ar"/>
              </w:rPr>
              <w:t>);</w:t>
            </w:r>
          </w:p>
          <w:p w14:paraId="6694F3E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42FEFBA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27E7D2AE">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eastAsia="Times New Roman"/>
                <w:b w:val="0"/>
                <w:color w:val="000000"/>
                <w:sz w:val="24"/>
                <w:lang w:val="en-US"/>
              </w:rPr>
            </w:pPr>
          </w:p>
        </w:tc>
        <w:tc>
          <w:tcPr>
            <w:tcW w:w="4151" w:type="dxa"/>
            <w:tcBorders>
              <w:left w:val="single" w:color="000000" w:sz="4" w:space="0"/>
              <w:right w:val="single" w:color="000000" w:sz="4" w:space="0"/>
              <w:insideH w:val="single" w:sz="4" w:space="0"/>
              <w:insideV w:val="single" w:sz="4" w:space="0"/>
            </w:tcBorders>
            <w:vAlign w:val="center"/>
          </w:tcPr>
          <w:p w14:paraId="1CAE9624">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0 tiết:</w:t>
            </w:r>
          </w:p>
          <w:p w14:paraId="5D5F2376">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XYZ - Chưa đặt tên môn</w:t>
            </w:r>
          </w:p>
          <w:p w14:paraId="547C7B32">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22 tiết:</w:t>
            </w:r>
          </w:p>
          <w:p w14:paraId="57EF66B5">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JQUE - JQuery</w:t>
            </w:r>
          </w:p>
          <w:p w14:paraId="7230DE0E">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32 tiết:</w:t>
            </w:r>
          </w:p>
          <w:p w14:paraId="229F0CC7">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XML - Công nghệ XML</w:t>
            </w:r>
          </w:p>
          <w:p w14:paraId="637E3663">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CRYS - Crystal Report trong Visual Studio</w:t>
            </w:r>
          </w:p>
          <w:p w14:paraId="5E5247DC">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BWEB - HTML, CSS và JavaScript</w:t>
            </w:r>
          </w:p>
          <w:p w14:paraId="266CDCF4">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40 tiết:</w:t>
            </w:r>
          </w:p>
          <w:p w14:paraId="2E180E93">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DAWEB - Đồ án thực tế Web với ASP.NET</w:t>
            </w:r>
          </w:p>
          <w:p w14:paraId="49E10F14">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DAWIN - Đồ án thực tế Windows Forms</w:t>
            </w:r>
          </w:p>
          <w:p w14:paraId="168EE04E">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64 tiết:</w:t>
            </w:r>
          </w:p>
          <w:p w14:paraId="0B239423">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HP2_1 - Nền tảng C#</w:t>
            </w:r>
          </w:p>
          <w:p w14:paraId="785D8E1B">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HP2_2 - Công nghệ ADO.NET</w:t>
            </w:r>
          </w:p>
          <w:p w14:paraId="49A143F0">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HP3_1 - Lập trình Windows Forms</w:t>
            </w:r>
          </w:p>
          <w:p w14:paraId="038D2208">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HP3_2 - Xây dựng ứng dụng Windows Forms</w:t>
            </w:r>
          </w:p>
          <w:p w14:paraId="7EA7DC8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HP4_1 - Lập trình Web với HTML, CSS và JavaScript</w:t>
            </w:r>
          </w:p>
          <w:p w14:paraId="53D0479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HP4_2 - Xây dựng ứng dụng Web với ASP.NET</w:t>
            </w:r>
          </w:p>
          <w:p w14:paraId="5294640E">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HP5_1 - Lập trình CSDL SQL Server căn bản</w:t>
            </w:r>
          </w:p>
          <w:p w14:paraId="0F3BC1FF">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HP5_2 - Lập trình CSDL SQL Server nâng cao</w:t>
            </w:r>
          </w:p>
          <w:p w14:paraId="0F21583C">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LINQ - Language-Integrated Query</w:t>
            </w:r>
          </w:p>
          <w:p w14:paraId="353EE935">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72 tiết:</w:t>
            </w:r>
          </w:p>
          <w:p w14:paraId="6920150A">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JLCB - Joomla cơ bản</w:t>
            </w:r>
          </w:p>
          <w:p w14:paraId="64E9DB7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128 tiết:</w:t>
            </w:r>
          </w:p>
          <w:p w14:paraId="56CB5A34">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CC++ - Lập trình hướng đối tượng với C/C++</w:t>
            </w:r>
          </w:p>
        </w:tc>
      </w:tr>
      <w:tr w14:paraId="73767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5857" w:type="dxa"/>
            <w:gridSpan w:val="3"/>
            <w:tcBorders>
              <w:left w:val="single" w:color="000000" w:sz="4" w:space="0"/>
              <w:right w:val="single" w:color="000000" w:sz="4" w:space="0"/>
              <w:insideH w:val="single" w:sz="4" w:space="0"/>
              <w:insideV w:val="single" w:sz="4" w:space="0"/>
            </w:tcBorders>
            <w:vAlign w:val="center"/>
          </w:tcPr>
          <w:p w14:paraId="1329CFB8">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rPr>
            </w:pPr>
            <w:r>
              <w:rPr>
                <w:rFonts w:hint="default"/>
              </w:rPr>
              <w:t>Hệ KTV nhóm theo học phần HP2, HP3, HP4, HP5:</w:t>
            </w:r>
          </w:p>
          <w:p w14:paraId="3758C76D">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"j. Hệ KTV nhóm theo học phần HP2, HP3, HP4, HP5:"</w:t>
            </w:r>
            <w:r>
              <w:rPr>
                <w:rFonts w:hint="default" w:ascii="Consolas" w:hAnsi="Consolas" w:eastAsia="Consolas" w:cs="Consolas"/>
                <w:b w:val="0"/>
                <w:bCs w:val="0"/>
                <w:color w:val="000000"/>
                <w:kern w:val="0"/>
                <w:sz w:val="21"/>
                <w:szCs w:val="21"/>
                <w:shd w:val="clear" w:fill="FFFFFF"/>
                <w:lang w:val="en-US" w:eastAsia="zh-CN" w:bidi="ar"/>
              </w:rPr>
              <w:t>);</w:t>
            </w:r>
          </w:p>
          <w:p w14:paraId="4BC10A2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Where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"KTV"</w:t>
            </w:r>
            <w:r>
              <w:rPr>
                <w:rFonts w:hint="default" w:ascii="Consolas" w:hAnsi="Consolas" w:eastAsia="Consolas" w:cs="Consolas"/>
                <w:b w:val="0"/>
                <w:bCs w:val="0"/>
                <w:color w:val="000000"/>
                <w:kern w:val="0"/>
                <w:sz w:val="21"/>
                <w:szCs w:val="21"/>
                <w:shd w:val="clear" w:fill="FFFFFF"/>
                <w:lang w:val="en-US" w:eastAsia="zh-CN" w:bidi="ar"/>
              </w:rPr>
              <w:t>)</w:t>
            </w:r>
          </w:p>
          <w:p w14:paraId="16C4B10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GroupBy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Split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'_'</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0</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OrderBy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Key</w:t>
            </w:r>
            <w:r>
              <w:rPr>
                <w:rFonts w:hint="default" w:ascii="Consolas" w:hAnsi="Consolas" w:eastAsia="Consolas" w:cs="Consolas"/>
                <w:b w:val="0"/>
                <w:bCs w:val="0"/>
                <w:color w:val="000000"/>
                <w:kern w:val="0"/>
                <w:sz w:val="21"/>
                <w:szCs w:val="21"/>
                <w:shd w:val="clear" w:fill="FFFFFF"/>
                <w:lang w:val="en-US" w:eastAsia="zh-CN" w:bidi="ar"/>
              </w:rPr>
              <w:t>))</w:t>
            </w:r>
          </w:p>
          <w:p w14:paraId="723659E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0968B67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Key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07D2418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OrderBy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p>
          <w:p w14:paraId="7C1EA05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6BA5346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03FBB337">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eastAsia="Times New Roman"/>
                <w:b w:val="0"/>
                <w:color w:val="000000"/>
                <w:sz w:val="24"/>
                <w:lang w:val="en-US"/>
              </w:rPr>
            </w:pPr>
          </w:p>
        </w:tc>
        <w:tc>
          <w:tcPr>
            <w:tcW w:w="4151" w:type="dxa"/>
            <w:tcBorders>
              <w:left w:val="single" w:color="000000" w:sz="4" w:space="0"/>
              <w:right w:val="single" w:color="000000" w:sz="4" w:space="0"/>
              <w:insideH w:val="single" w:sz="4" w:space="0"/>
              <w:insideV w:val="single" w:sz="4" w:space="0"/>
            </w:tcBorders>
            <w:vAlign w:val="center"/>
          </w:tcPr>
          <w:p w14:paraId="17703D11">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HP2:</w:t>
            </w:r>
          </w:p>
          <w:p w14:paraId="7E2613AB">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HP2_1 - Nền tảng C#</w:t>
            </w:r>
          </w:p>
          <w:p w14:paraId="657DA6B1">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HP2_2 - Công nghệ ADO.NET</w:t>
            </w:r>
          </w:p>
          <w:p w14:paraId="3C3F95F6">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HP3:</w:t>
            </w:r>
          </w:p>
          <w:p w14:paraId="49F6E6EF">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HP3_1 - Lập trình Windows Forms</w:t>
            </w:r>
          </w:p>
          <w:p w14:paraId="1395A472">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HP3_2 - Xây dựng ứng dụng Windows Forms</w:t>
            </w:r>
          </w:p>
          <w:p w14:paraId="744E8464">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HP4:</w:t>
            </w:r>
          </w:p>
          <w:p w14:paraId="255D6BAC">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HP4_1 - Lập trình Web với HTML, CSS và JavaScript</w:t>
            </w:r>
          </w:p>
          <w:p w14:paraId="4A5F508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HP4_2 - Xây dựng ứng dụng Web với ASP.NET</w:t>
            </w:r>
          </w:p>
          <w:p w14:paraId="4570CA1E">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HP5:</w:t>
            </w:r>
          </w:p>
          <w:p w14:paraId="0A7FB0D4">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HP5_1 - Lập trình CSDL SQL Server căn bản</w:t>
            </w:r>
          </w:p>
          <w:p w14:paraId="6A420F08">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HP5_2 - Lập trình CSDL SQL Server nâng cao</w:t>
            </w:r>
          </w:p>
        </w:tc>
      </w:tr>
      <w:tr w14:paraId="633CB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5857" w:type="dxa"/>
            <w:gridSpan w:val="3"/>
            <w:tcBorders>
              <w:left w:val="single" w:color="000000" w:sz="4" w:space="0"/>
              <w:right w:val="single" w:color="000000" w:sz="4" w:space="0"/>
              <w:insideH w:val="single" w:sz="4" w:space="0"/>
              <w:insideV w:val="single" w:sz="4" w:space="0"/>
            </w:tcBorders>
            <w:vAlign w:val="center"/>
          </w:tcPr>
          <w:p w14:paraId="0DA29CA4">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rPr>
            </w:pPr>
            <w:r>
              <w:rPr>
                <w:rFonts w:hint="default"/>
              </w:rPr>
              <w:t xml:space="preserve"> Nhóm theo hệ, chỉ lấy môn có số tiết &gt; 40:</w:t>
            </w:r>
          </w:p>
          <w:p w14:paraId="31C2B13F">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"k. Nhóm theo hệ, chỉ lấy môn có số tiết &gt; 40:"</w:t>
            </w:r>
            <w:r>
              <w:rPr>
                <w:rFonts w:hint="default" w:ascii="Consolas" w:hAnsi="Consolas" w:eastAsia="Consolas" w:cs="Consolas"/>
                <w:b w:val="0"/>
                <w:bCs w:val="0"/>
                <w:color w:val="000000"/>
                <w:kern w:val="0"/>
                <w:sz w:val="21"/>
                <w:szCs w:val="21"/>
                <w:shd w:val="clear" w:fill="FFFFFF"/>
                <w:lang w:val="en-US" w:eastAsia="zh-CN" w:bidi="ar"/>
              </w:rPr>
              <w:t>);</w:t>
            </w:r>
          </w:p>
          <w:p w14:paraId="6F2820E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Where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40</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GroupBy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p>
          <w:p w14:paraId="188E649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CC1810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TenHeHienThi</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Key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5F40BE1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nhom</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OrderBy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p>
          <w:p w14:paraId="5B102C9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6D003DC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08834009">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rPr>
            </w:pPr>
          </w:p>
          <w:p w14:paraId="0D45923D">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eastAsia="Times New Roman"/>
                <w:b w:val="0"/>
                <w:color w:val="000000"/>
                <w:sz w:val="24"/>
                <w:lang w:val="en-US"/>
              </w:rPr>
            </w:pPr>
          </w:p>
        </w:tc>
        <w:tc>
          <w:tcPr>
            <w:tcW w:w="4151" w:type="dxa"/>
            <w:tcBorders>
              <w:left w:val="single" w:color="000000" w:sz="4" w:space="0"/>
              <w:bottom w:val="single" w:color="000000" w:sz="4" w:space="0"/>
              <w:right w:val="single" w:color="000000" w:sz="4" w:space="0"/>
              <w:insideH w:val="single" w:sz="4" w:space="0"/>
              <w:insideV w:val="single" w:sz="4" w:space="0"/>
            </w:tcBorders>
            <w:vAlign w:val="center"/>
          </w:tcPr>
          <w:p w14:paraId="0DDEB1A3">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KTV:</w:t>
            </w:r>
          </w:p>
          <w:p w14:paraId="6950685E">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HP2_1 - Nền tảng C#</w:t>
            </w:r>
          </w:p>
          <w:p w14:paraId="14111398">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HP2_2 - Công nghệ ADO.NET</w:t>
            </w:r>
          </w:p>
          <w:p w14:paraId="77BE6DC4">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HP3_1 - Lập trình Windows Forms</w:t>
            </w:r>
          </w:p>
          <w:p w14:paraId="78C9F811">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HP3_2 - Xây dựng ứng dụng Windows Forms</w:t>
            </w:r>
          </w:p>
          <w:p w14:paraId="076269B8">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HP4_1 - Lập trình Web với HTML, CSS và JavaScript</w:t>
            </w:r>
          </w:p>
          <w:p w14:paraId="6F4F0292">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HP4_2 - Xây dựng ứng dụng Web với ASP.NET</w:t>
            </w:r>
          </w:p>
          <w:p w14:paraId="19D2C374">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HP5_1 - Lập trình CSDL SQL Server căn bản</w:t>
            </w:r>
          </w:p>
          <w:p w14:paraId="07270D5C">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HP5_2 - Lập trình CSDL SQL Server nâng cao</w:t>
            </w:r>
          </w:p>
          <w:p w14:paraId="751BC787">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CD:</w:t>
            </w:r>
          </w:p>
          <w:p w14:paraId="2900C366">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CC++ - Lập trình hướng đối tượng với C/C++</w:t>
            </w:r>
          </w:p>
          <w:p w14:paraId="1D8F8394">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JLCB - Joomla cơ bản</w:t>
            </w:r>
          </w:p>
          <w:p w14:paraId="612DF137">
            <w:pPr>
              <w:keepNext w:val="0"/>
              <w:keepLines w:val="0"/>
              <w:pageBreakBefore w:val="0"/>
              <w:widowControl/>
              <w:kinsoku/>
              <w:wordWrap/>
              <w:overflowPunct/>
              <w:topLinePunct w:val="0"/>
              <w:autoSpaceDE/>
              <w:autoSpaceDN/>
              <w:bidi w:val="0"/>
              <w:adjustRightInd/>
              <w:snapToGrid/>
              <w:spacing w:before="181" w:beforeLines="50" w:after="181" w:afterLines="50" w:line="240" w:lineRule="auto"/>
              <w:jc w:val="both"/>
              <w:textAlignment w:val="auto"/>
              <w:rPr>
                <w:rFonts w:hint="default" w:ascii="Consolas" w:hAnsi="Consolas" w:eastAsia="Times New Roman" w:cs="Consolas"/>
                <w:b w:val="0"/>
                <w:color w:val="000000"/>
                <w:sz w:val="21"/>
                <w:szCs w:val="21"/>
                <w:lang w:val="en-US"/>
              </w:rPr>
            </w:pPr>
            <w:r>
              <w:rPr>
                <w:rFonts w:hint="default" w:ascii="Consolas" w:hAnsi="Consolas" w:eastAsia="Times New Roman" w:cs="Consolas"/>
                <w:b w:val="0"/>
                <w:color w:val="000000"/>
                <w:sz w:val="21"/>
                <w:szCs w:val="21"/>
                <w:lang w:val="en-US"/>
              </w:rPr>
              <w:t xml:space="preserve">   - LINQ - Language-Integrated Query</w:t>
            </w:r>
          </w:p>
        </w:tc>
      </w:tr>
    </w:tbl>
    <w:p w14:paraId="55582659">
      <w:pPr>
        <w:spacing w:line="240" w:lineRule="auto"/>
        <w:jc w:val="both"/>
      </w:pPr>
    </w:p>
    <w:p w14:paraId="16292A00">
      <w:pPr>
        <w:spacing w:after="120" w:line="240" w:lineRule="auto"/>
        <w:jc w:val="both"/>
      </w:pPr>
      <w:r>
        <w:rPr>
          <w:rFonts w:ascii="Times New Roman" w:hAnsi="Times New Roman" w:eastAsia="Times New Roman"/>
          <w:b w:val="0"/>
          <w:color w:val="000000"/>
          <w:sz w:val="24"/>
        </w:rPr>
        <w:t>Những câu phân nhóm dùng GroupBy. Hàm TenHeHienThi() đổi mã hệ rỗng thành Chưa khai báo hệ để phần in kết quả dễ hiểu.</w:t>
      </w:r>
    </w:p>
    <w:p w14:paraId="3A057251">
      <w:pPr>
        <w:pStyle w:val="2"/>
        <w:spacing w:before="200" w:after="100" w:line="240" w:lineRule="auto"/>
        <w:jc w:val="both"/>
        <w:outlineLvl w:val="0"/>
      </w:pPr>
      <w:bookmarkStart w:id="12" w:name="_Toc16335"/>
      <w:r>
        <w:rPr>
          <w:rFonts w:ascii="Times New Roman" w:hAnsi="Times New Roman" w:eastAsia="Times New Roman"/>
          <w:b/>
          <w:color w:val="000000"/>
          <w:sz w:val="24"/>
        </w:rPr>
        <w:t>6. BÀI 6 JOIN HAI NGUỒN DỮ LIỆU</w:t>
      </w:r>
      <w:bookmarkEnd w:id="12"/>
    </w:p>
    <w:p w14:paraId="7BC875C7">
      <w:pPr>
        <w:spacing w:after="120" w:line="240" w:lineRule="auto"/>
        <w:jc w:val="both"/>
        <w:rPr>
          <w:rFonts w:hint="default"/>
          <w:lang w:val="en-US"/>
        </w:rPr>
      </w:pPr>
      <w:r>
        <w:rPr>
          <w:rFonts w:ascii="Times New Roman" w:hAnsi="Times New Roman" w:eastAsia="Times New Roman"/>
          <w:b w:val="0"/>
          <w:color w:val="000000"/>
          <w:sz w:val="24"/>
        </w:rPr>
        <w:t>Bài 6 nối danh sách MonHoc với danh sách He. Join dùng khi chỉ cần các bản ghi khớp; GroupJoin kết hợp DefaultIfEmpty tạo left outer join để vẫn hiển thị hệ chưa có môn học.</w:t>
      </w:r>
      <w:r>
        <w:rPr>
          <w:rFonts w:hint="default" w:eastAsia="Times New Roman"/>
          <w:b w:val="0"/>
          <w:color w:val="000000"/>
          <w:sz w:val="24"/>
          <w:lang w:val="en-US"/>
        </w:rPr>
        <w:tab/>
      </w:r>
    </w:p>
    <w:p w14:paraId="7832C8BF">
      <w:pPr>
        <w:spacing w:after="0" w:line="240" w:lineRule="auto"/>
        <w:ind w:left="360"/>
        <w:jc w:val="both"/>
      </w:pPr>
      <w:r>
        <w:rPr>
          <w:rFonts w:ascii="Times New Roman" w:hAnsi="Times New Roman" w:eastAsia="Times New Roman"/>
          <w:b w:val="0"/>
          <w:color w:val="000000"/>
          <w:sz w:val="24"/>
        </w:rPr>
        <w:t>dsHe.Join(dsMon, he =&gt; he.MaHe, mon =&gt; mon.He, ...)</w:t>
      </w:r>
    </w:p>
    <w:p w14:paraId="2888C8DE">
      <w:pPr>
        <w:spacing w:after="0" w:line="240" w:lineRule="auto"/>
        <w:ind w:left="360"/>
        <w:jc w:val="both"/>
      </w:pPr>
      <w:r>
        <w:rPr>
          <w:rFonts w:ascii="Times New Roman" w:hAnsi="Times New Roman" w:eastAsia="Times New Roman"/>
          <w:b w:val="0"/>
          <w:color w:val="000000"/>
          <w:sz w:val="24"/>
        </w:rPr>
        <w:t>dsHe.GroupJoin(dsMon, he =&gt; he.MaHe, mon =&gt; mon.He, ...)</w:t>
      </w:r>
    </w:p>
    <w:p w14:paraId="6B2E6D91">
      <w:pPr>
        <w:spacing w:after="0" w:line="240" w:lineRule="auto"/>
        <w:ind w:left="360"/>
        <w:jc w:val="both"/>
        <w:rPr>
          <w:rFonts w:ascii="Times New Roman" w:hAnsi="Times New Roman" w:eastAsia="Times New Roman"/>
          <w:b w:val="0"/>
          <w:color w:val="000000"/>
          <w:sz w:val="24"/>
        </w:rPr>
      </w:pPr>
      <w:r>
        <w:rPr>
          <w:rFonts w:ascii="Times New Roman" w:hAnsi="Times New Roman" w:eastAsia="Times New Roman"/>
          <w:b w:val="0"/>
          <w:color w:val="000000"/>
          <w:sz w:val="24"/>
        </w:rPr>
        <w:t>.SelectMany(x =&gt; x.dsMonTheoHe.DefaultIfEmpty(), ...)</w:t>
      </w:r>
    </w:p>
    <w:p w14:paraId="1FA43EEC">
      <w:pPr>
        <w:spacing w:after="0" w:line="240" w:lineRule="auto"/>
        <w:ind w:left="360"/>
        <w:jc w:val="both"/>
        <w:rPr>
          <w:rFonts w:ascii="Times New Roman" w:hAnsi="Times New Roman" w:eastAsia="Times New Roman"/>
          <w:b w:val="0"/>
          <w:color w:val="000000"/>
          <w:sz w:val="24"/>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3"/>
        <w:gridCol w:w="5195"/>
        <w:gridCol w:w="4170"/>
      </w:tblGrid>
      <w:tr w14:paraId="4816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4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E623BAB">
            <w:pPr>
              <w:spacing w:after="0" w:line="240" w:lineRule="auto"/>
              <w:jc w:val="both"/>
            </w:pPr>
            <w:r>
              <w:rPr>
                <w:rFonts w:ascii="Times New Roman" w:hAnsi="Times New Roman" w:eastAsia="Times New Roman"/>
                <w:b/>
                <w:color w:val="000000"/>
                <w:sz w:val="24"/>
              </w:rPr>
              <w:t>Câu</w:t>
            </w:r>
          </w:p>
        </w:tc>
        <w:tc>
          <w:tcPr>
            <w:tcW w:w="5195"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14F668B">
            <w:pPr>
              <w:spacing w:after="0" w:line="240" w:lineRule="auto"/>
              <w:jc w:val="both"/>
            </w:pPr>
            <w:r>
              <w:rPr>
                <w:rFonts w:ascii="Times New Roman" w:hAnsi="Times New Roman" w:eastAsia="Times New Roman"/>
                <w:b/>
                <w:color w:val="000000"/>
                <w:sz w:val="24"/>
              </w:rPr>
              <w:t xml:space="preserve"> </w:t>
            </w:r>
            <w:r>
              <w:rPr>
                <w:rFonts w:hint="default" w:eastAsia="Times New Roman"/>
                <w:b/>
                <w:color w:val="000000"/>
                <w:sz w:val="24"/>
                <w:lang w:val="en-US"/>
              </w:rPr>
              <w:t xml:space="preserve">Code và </w:t>
            </w:r>
            <w:r>
              <w:rPr>
                <w:rFonts w:ascii="Times New Roman" w:hAnsi="Times New Roman" w:eastAsia="Times New Roman"/>
                <w:b/>
                <w:color w:val="000000"/>
                <w:sz w:val="24"/>
              </w:rPr>
              <w:t>giải thích</w:t>
            </w:r>
          </w:p>
        </w:tc>
        <w:tc>
          <w:tcPr>
            <w:tcW w:w="41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88E2670">
            <w:pPr>
              <w:spacing w:after="0" w:line="240" w:lineRule="auto"/>
              <w:jc w:val="both"/>
              <w:rPr>
                <w:rFonts w:ascii="Times New Roman" w:hAnsi="Times New Roman" w:eastAsia="Times New Roman"/>
                <w:b/>
                <w:color w:val="000000"/>
                <w:sz w:val="24"/>
              </w:rPr>
            </w:pPr>
            <w:r>
              <w:rPr>
                <w:rFonts w:ascii="Times New Roman" w:hAnsi="Times New Roman" w:eastAsia="Times New Roman"/>
                <w:b/>
                <w:color w:val="000000"/>
                <w:sz w:val="24"/>
              </w:rPr>
              <w:t>Kết quả</w:t>
            </w:r>
          </w:p>
        </w:tc>
      </w:tr>
      <w:tr w14:paraId="48D9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EAEA148">
            <w:pPr>
              <w:spacing w:after="0" w:line="240" w:lineRule="auto"/>
              <w:jc w:val="both"/>
            </w:pPr>
            <w:r>
              <w:rPr>
                <w:rFonts w:ascii="Times New Roman" w:hAnsi="Times New Roman" w:eastAsia="Times New Roman"/>
                <w:b w:val="0"/>
                <w:color w:val="000000"/>
                <w:sz w:val="24"/>
              </w:rPr>
              <w:t>a</w:t>
            </w:r>
          </w:p>
        </w:tc>
        <w:tc>
          <w:tcPr>
            <w:tcW w:w="5195"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08AFE9A">
            <w:pPr>
              <w:spacing w:after="0" w:line="240" w:lineRule="auto"/>
              <w:jc w:val="both"/>
              <w:rPr>
                <w:rFonts w:hint="default" w:ascii="Times New Roman" w:hAnsi="Times New Roman" w:eastAsia="Times New Roman"/>
                <w:b w:val="0"/>
                <w:color w:val="000000"/>
                <w:sz w:val="24"/>
                <w:lang w:val="en-US"/>
              </w:rPr>
            </w:pPr>
            <w:r>
              <w:rPr>
                <w:rFonts w:ascii="Times New Roman" w:hAnsi="Times New Roman" w:eastAsia="Times New Roman"/>
                <w:b w:val="0"/>
                <w:color w:val="000000"/>
                <w:sz w:val="24"/>
              </w:rPr>
              <w:t>Inner join hiển thị 17 môn có hệ được khai báo, gồm Kỹ thuật viên và Chuyên đề.</w:t>
            </w:r>
          </w:p>
          <w:p w14:paraId="7B05C462">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\n</w:t>
            </w:r>
            <w:r>
              <w:rPr>
                <w:rFonts w:hint="default" w:ascii="Consolas" w:hAnsi="Consolas" w:eastAsia="Consolas" w:cs="Consolas"/>
                <w:b w:val="0"/>
                <w:bCs w:val="0"/>
                <w:color w:val="000000"/>
                <w:kern w:val="0"/>
                <w:sz w:val="21"/>
                <w:szCs w:val="21"/>
                <w:shd w:val="clear" w:fill="FFFFFF"/>
                <w:lang w:val="en-US" w:eastAsia="zh-CN" w:bidi="ar"/>
              </w:rPr>
              <w:t>Bài 6.2 - Join và các toán tử tập hợp"</w:t>
            </w:r>
            <w:r>
              <w:rPr>
                <w:rFonts w:hint="default" w:ascii="Consolas" w:hAnsi="Consolas" w:eastAsia="Consolas" w:cs="Consolas"/>
                <w:b w:val="0"/>
                <w:bCs w:val="0"/>
                <w:color w:val="000000"/>
                <w:kern w:val="0"/>
                <w:sz w:val="21"/>
                <w:szCs w:val="21"/>
                <w:shd w:val="clear" w:fill="FFFFFF"/>
                <w:lang w:val="en-US" w:eastAsia="zh-CN" w:bidi="ar"/>
              </w:rPr>
              <w:t>);</w:t>
            </w:r>
          </w:p>
          <w:p w14:paraId="3D7B26A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p>
          <w:p w14:paraId="65926D2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 Join: Tên hệ, mã môn, tên môn:"</w:t>
            </w:r>
            <w:r>
              <w:rPr>
                <w:rFonts w:hint="default" w:ascii="Consolas" w:hAnsi="Consolas" w:eastAsia="Consolas" w:cs="Consolas"/>
                <w:b w:val="0"/>
                <w:bCs w:val="0"/>
                <w:color w:val="000000"/>
                <w:kern w:val="0"/>
                <w:sz w:val="21"/>
                <w:szCs w:val="21"/>
                <w:shd w:val="clear" w:fill="FFFFFF"/>
                <w:lang w:val="en-US" w:eastAsia="zh-CN" w:bidi="ar"/>
              </w:rPr>
              <w:t>);</w:t>
            </w:r>
          </w:p>
          <w:p w14:paraId="1D90C6E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joinMonHe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dsHe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Join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MaHe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p>
          <w:p w14:paraId="02DA120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TenHe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w:t>
            </w:r>
          </w:p>
          <w:p w14:paraId="0C41A51F">
            <w:pPr>
              <w:keepNext w:val="0"/>
              <w:keepLines w:val="0"/>
              <w:widowControl/>
              <w:suppressLineNumbers w:val="0"/>
              <w:shd w:val="clear" w:fill="FFFFFF"/>
              <w:spacing w:line="240" w:lineRule="auto"/>
              <w:jc w:val="left"/>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joinMonHe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66C0E798">
            <w:pPr>
              <w:spacing w:after="0" w:line="240" w:lineRule="auto"/>
              <w:jc w:val="both"/>
              <w:rPr>
                <w:rFonts w:ascii="Times New Roman" w:hAnsi="Times New Roman" w:eastAsia="Times New Roman"/>
                <w:b w:val="0"/>
                <w:color w:val="000000"/>
                <w:sz w:val="24"/>
              </w:rPr>
            </w:pPr>
          </w:p>
        </w:tc>
        <w:tc>
          <w:tcPr>
            <w:tcW w:w="41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AB158FE">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a. Join: Tên hệ, mã môn, tên môn:</w:t>
            </w:r>
          </w:p>
          <w:p w14:paraId="28114DC7">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HP2_1 - Nền tảng C#</w:t>
            </w:r>
          </w:p>
          <w:p w14:paraId="68E926F0">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HP2_2 - Công nghệ ADO.NET</w:t>
            </w:r>
          </w:p>
          <w:p w14:paraId="128826C8">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HP3_1 - Lập trình Windows Forms</w:t>
            </w:r>
          </w:p>
          <w:p w14:paraId="3199BB19">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HP3_2 - Xây dựng ứng dụng Windows Forms</w:t>
            </w:r>
          </w:p>
          <w:p w14:paraId="7296632D">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HP4_1 - Lập trình Web với HTML, CSS và JavaScript</w:t>
            </w:r>
          </w:p>
          <w:p w14:paraId="0D9CB4DA">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HP4_2 - Xây dựng ứng dụng Web với ASP.NET</w:t>
            </w:r>
          </w:p>
          <w:p w14:paraId="31E87BD9">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HP5_1 - Lập trình CSDL SQL Server căn bản</w:t>
            </w:r>
          </w:p>
          <w:p w14:paraId="3A865803">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HP5_2 - Lập trình CSDL SQL Server nâng cao</w:t>
            </w:r>
          </w:p>
          <w:p w14:paraId="600059B3">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JLCB - Joomla cơ bản</w:t>
            </w:r>
          </w:p>
          <w:p w14:paraId="44A74ABD">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LINQ - Language-Integrated Query</w:t>
            </w:r>
          </w:p>
          <w:p w14:paraId="60769217">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DAWEB - Đồ án thực tế Web với ASP.NET</w:t>
            </w:r>
          </w:p>
          <w:p w14:paraId="3C01509F">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DAWIN - Đồ án thực tế Windows Forms</w:t>
            </w:r>
          </w:p>
          <w:p w14:paraId="44C10744">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CC++ - Lập trình hướng đối tượng với C/C++</w:t>
            </w:r>
          </w:p>
          <w:p w14:paraId="292FBE95">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JQUE - JQuery</w:t>
            </w:r>
          </w:p>
          <w:p w14:paraId="2AF57202">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XML - Công nghệ XML</w:t>
            </w:r>
          </w:p>
          <w:p w14:paraId="08F61FA7">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CRYS - Crystal Report trong Visual Studio</w:t>
            </w:r>
          </w:p>
          <w:p w14:paraId="3C802591">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BWEB - HTML, CSS và JavaScript</w:t>
            </w:r>
          </w:p>
        </w:tc>
      </w:tr>
      <w:tr w14:paraId="5D66B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DECCCA7">
            <w:pPr>
              <w:spacing w:after="0" w:line="240" w:lineRule="auto"/>
              <w:jc w:val="both"/>
            </w:pPr>
            <w:r>
              <w:rPr>
                <w:rFonts w:ascii="Times New Roman" w:hAnsi="Times New Roman" w:eastAsia="Times New Roman"/>
                <w:b w:val="0"/>
                <w:color w:val="000000"/>
                <w:sz w:val="24"/>
              </w:rPr>
              <w:t>b</w:t>
            </w:r>
          </w:p>
        </w:tc>
        <w:tc>
          <w:tcPr>
            <w:tcW w:w="5195"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3EA8E84">
            <w:pPr>
              <w:spacing w:after="0" w:line="240" w:lineRule="auto"/>
              <w:jc w:val="both"/>
              <w:rPr>
                <w:rFonts w:ascii="Times New Roman" w:hAnsi="Times New Roman" w:eastAsia="Times New Roman"/>
                <w:b w:val="0"/>
                <w:color w:val="000000"/>
                <w:sz w:val="24"/>
              </w:rPr>
            </w:pPr>
            <w:r>
              <w:rPr>
                <w:rFonts w:ascii="Times New Roman" w:hAnsi="Times New Roman" w:eastAsia="Times New Roman"/>
                <w:b w:val="0"/>
                <w:color w:val="000000"/>
                <w:sz w:val="24"/>
              </w:rPr>
              <w:t>Left outer join vẫn hiển thị Chứng chỉ quốc tế - Chưa có môn học.</w:t>
            </w:r>
          </w:p>
          <w:p w14:paraId="7E19FE69">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"b. Left outer join (kể cả hệ chưa có môn):"</w:t>
            </w:r>
            <w:r>
              <w:rPr>
                <w:rFonts w:hint="default" w:ascii="Consolas" w:hAnsi="Consolas" w:eastAsia="Consolas" w:cs="Consolas"/>
                <w:b w:val="0"/>
                <w:bCs w:val="0"/>
                <w:color w:val="000000"/>
                <w:kern w:val="0"/>
                <w:sz w:val="21"/>
                <w:szCs w:val="21"/>
                <w:shd w:val="clear" w:fill="FFFFFF"/>
                <w:lang w:val="en-US" w:eastAsia="zh-CN" w:bidi="ar"/>
              </w:rPr>
              <w:t>);</w:t>
            </w:r>
          </w:p>
          <w:p w14:paraId="511C6B6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leftJoin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dsHe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GroupJoin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MaHe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p>
          <w:p w14:paraId="23AFB8D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dsMonTheoHe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dsMonTheoHe</w:t>
            </w:r>
            <w:r>
              <w:rPr>
                <w:rFonts w:hint="default" w:ascii="Consolas" w:hAnsi="Consolas" w:eastAsia="Consolas" w:cs="Consolas"/>
                <w:b w:val="0"/>
                <w:bCs w:val="0"/>
                <w:color w:val="000000"/>
                <w:kern w:val="0"/>
                <w:sz w:val="21"/>
                <w:szCs w:val="21"/>
                <w:shd w:val="clear" w:fill="FFFFFF"/>
                <w:lang w:val="en-US" w:eastAsia="zh-CN" w:bidi="ar"/>
              </w:rPr>
              <w:t xml:space="preserve"> })</w:t>
            </w:r>
          </w:p>
          <w:p w14:paraId="6EE554E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SelectMany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dsMonTheoHe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DefaultIfEmpty</w:t>
            </w:r>
            <w:r>
              <w:rPr>
                <w:rFonts w:hint="default" w:ascii="Consolas" w:hAnsi="Consolas" w:eastAsia="Consolas" w:cs="Consolas"/>
                <w:b w:val="0"/>
                <w:bCs w:val="0"/>
                <w:color w:val="000000"/>
                <w:kern w:val="0"/>
                <w:sz w:val="21"/>
                <w:szCs w:val="21"/>
                <w:shd w:val="clear" w:fill="FFFFFF"/>
                <w:lang w:val="en-US" w:eastAsia="zh-CN" w:bidi="ar"/>
              </w:rPr>
              <w:t>(),</w:t>
            </w:r>
          </w:p>
          <w:p w14:paraId="50C41D4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TenHe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"Chưa có môn học"</w:t>
            </w:r>
            <w:r>
              <w:rPr>
                <w:rFonts w:hint="default" w:ascii="Consolas" w:hAnsi="Consolas" w:eastAsia="Consolas" w:cs="Consolas"/>
                <w:b w:val="0"/>
                <w:bCs w:val="0"/>
                <w:color w:val="000000"/>
                <w:kern w:val="0"/>
                <w:sz w:val="21"/>
                <w:szCs w:val="21"/>
                <w:shd w:val="clear" w:fill="FFFFFF"/>
                <w:lang w:val="en-US" w:eastAsia="zh-CN" w:bidi="ar"/>
              </w:rPr>
              <w:t xml:space="preserve"> });</w:t>
            </w:r>
          </w:p>
          <w:p w14:paraId="256A581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leftJoin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2369679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p>
          <w:p w14:paraId="1D7A1B97">
            <w:pPr>
              <w:spacing w:after="0" w:line="240" w:lineRule="auto"/>
              <w:jc w:val="both"/>
              <w:rPr>
                <w:rFonts w:ascii="Times New Roman" w:hAnsi="Times New Roman" w:eastAsia="Times New Roman"/>
                <w:b w:val="0"/>
                <w:color w:val="000000"/>
                <w:sz w:val="24"/>
              </w:rPr>
            </w:pPr>
          </w:p>
        </w:tc>
        <w:tc>
          <w:tcPr>
            <w:tcW w:w="41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03FA5AC">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b. Left outer join (kể cả hệ chưa có môn):</w:t>
            </w:r>
          </w:p>
          <w:p w14:paraId="5E55D8D9">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Nền tảng C#</w:t>
            </w:r>
          </w:p>
          <w:p w14:paraId="535D5B40">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Công nghệ ADO.NET</w:t>
            </w:r>
          </w:p>
          <w:p w14:paraId="459885B2">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Lập trình Windows Forms</w:t>
            </w:r>
          </w:p>
          <w:p w14:paraId="69BEEACD">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Xây dựng ứng dụng Windows Forms</w:t>
            </w:r>
          </w:p>
          <w:p w14:paraId="122982CA">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Lập trình Web với HTML, CSS và JavaScript</w:t>
            </w:r>
          </w:p>
          <w:p w14:paraId="463CCE57">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Xây dựng ứng dụng Web với ASP.NET</w:t>
            </w:r>
          </w:p>
          <w:p w14:paraId="704129AF">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Lập trình CSDL SQL Server căn bản</w:t>
            </w:r>
          </w:p>
          <w:p w14:paraId="1AFA163C">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Lập trình CSDL SQL Server nâng cao</w:t>
            </w:r>
          </w:p>
          <w:p w14:paraId="7EB6EAE7">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Joomla cơ bản</w:t>
            </w:r>
          </w:p>
          <w:p w14:paraId="181A5E6B">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Language-Integrated Query</w:t>
            </w:r>
          </w:p>
          <w:p w14:paraId="243D383B">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Đồ án thực tế Web với ASP.NET</w:t>
            </w:r>
          </w:p>
          <w:p w14:paraId="76703692">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Đồ án thực tế Windows Forms</w:t>
            </w:r>
          </w:p>
          <w:p w14:paraId="79100EA3">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Lập trình hướng đối tượng với C/C++</w:t>
            </w:r>
          </w:p>
          <w:p w14:paraId="63E67993">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JQuery</w:t>
            </w:r>
          </w:p>
          <w:p w14:paraId="5A17DB6D">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Công nghệ XML</w:t>
            </w:r>
          </w:p>
          <w:p w14:paraId="54316A87">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Crystal Report trong Visual Studio</w:t>
            </w:r>
          </w:p>
          <w:p w14:paraId="0D968583">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HTML, CSS và JavaScript</w:t>
            </w:r>
          </w:p>
          <w:p w14:paraId="7839E035">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Chứng chỉ quốc tế - Chưa có môn học</w:t>
            </w:r>
          </w:p>
        </w:tc>
      </w:tr>
      <w:tr w14:paraId="64D4A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924FC13">
            <w:pPr>
              <w:spacing w:after="0" w:line="240" w:lineRule="auto"/>
              <w:jc w:val="both"/>
            </w:pPr>
            <w:r>
              <w:rPr>
                <w:rFonts w:ascii="Times New Roman" w:hAnsi="Times New Roman" w:eastAsia="Times New Roman"/>
                <w:b w:val="0"/>
                <w:color w:val="000000"/>
                <w:sz w:val="24"/>
              </w:rPr>
              <w:t>c</w:t>
            </w:r>
          </w:p>
        </w:tc>
        <w:tc>
          <w:tcPr>
            <w:tcW w:w="5195"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A9B6A7B">
            <w:pPr>
              <w:spacing w:after="0" w:line="240" w:lineRule="auto"/>
              <w:jc w:val="both"/>
              <w:rPr>
                <w:rFonts w:ascii="Times New Roman" w:hAnsi="Times New Roman" w:eastAsia="Times New Roman"/>
                <w:b w:val="0"/>
                <w:color w:val="000000"/>
                <w:sz w:val="24"/>
              </w:rPr>
            </w:pPr>
            <w:r>
              <w:rPr>
                <w:rFonts w:ascii="Times New Roman" w:hAnsi="Times New Roman" w:eastAsia="Times New Roman"/>
                <w:b w:val="0"/>
                <w:color w:val="000000"/>
                <w:sz w:val="24"/>
              </w:rPr>
              <w:t>Full outer join bổ sung môn XYZ - Chưa đặt tên môn có hệ rỗng.</w:t>
            </w:r>
          </w:p>
          <w:p w14:paraId="46918F3D">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 Full outer join (kể cả hệ hoặc môn chưa khai báo):"</w:t>
            </w:r>
            <w:r>
              <w:rPr>
                <w:rFonts w:hint="default" w:ascii="Consolas" w:hAnsi="Consolas" w:eastAsia="Consolas" w:cs="Consolas"/>
                <w:b w:val="0"/>
                <w:bCs w:val="0"/>
                <w:color w:val="000000"/>
                <w:kern w:val="0"/>
                <w:sz w:val="21"/>
                <w:szCs w:val="21"/>
                <w:shd w:val="clear" w:fill="FFFFFF"/>
                <w:lang w:val="en-US" w:eastAsia="zh-CN" w:bidi="ar"/>
              </w:rPr>
              <w:t>);</w:t>
            </w:r>
          </w:p>
          <w:p w14:paraId="0FB4D3A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monCoHe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leftJoin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Select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2CD1A45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monChuaCoHe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Where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dsHe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Any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p>
          <w:p w14:paraId="4950925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Select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 xml:space="preserve">$"   Chưa khai báo hệ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4013BAD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monCoHe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Concat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monChuaCoHe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p>
          <w:p w14:paraId="40560CD2">
            <w:pPr>
              <w:spacing w:after="0" w:line="240" w:lineRule="auto"/>
              <w:jc w:val="both"/>
              <w:rPr>
                <w:rFonts w:ascii="Times New Roman" w:hAnsi="Times New Roman" w:eastAsia="Times New Roman"/>
                <w:b w:val="0"/>
                <w:color w:val="000000"/>
                <w:sz w:val="24"/>
              </w:rPr>
            </w:pPr>
          </w:p>
        </w:tc>
        <w:tc>
          <w:tcPr>
            <w:tcW w:w="41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30F2C2C">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c. Full outer join (kể cả hệ hoặc môn chưa khai báo):</w:t>
            </w:r>
          </w:p>
          <w:p w14:paraId="0860A657">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Nền tảng C#</w:t>
            </w:r>
          </w:p>
          <w:p w14:paraId="623AB59E">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Công nghệ ADO.NET</w:t>
            </w:r>
          </w:p>
          <w:p w14:paraId="250FCCF4">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Lập trình Windows Forms</w:t>
            </w:r>
          </w:p>
          <w:p w14:paraId="1EC7FAED">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Xây dựng ứng dụng Windows Forms</w:t>
            </w:r>
          </w:p>
          <w:p w14:paraId="2118F557">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Lập trình Web với HTML, CSS và JavaScript</w:t>
            </w:r>
          </w:p>
          <w:p w14:paraId="231296CE">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Xây dựng ứng dụng Web với ASP.NET</w:t>
            </w:r>
          </w:p>
          <w:p w14:paraId="76D039E0">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Lập trình CSDL SQL Server căn bản</w:t>
            </w:r>
          </w:p>
          <w:p w14:paraId="4B792E24">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Lập trình CSDL SQL Server nâng cao</w:t>
            </w:r>
          </w:p>
          <w:p w14:paraId="433BD8F8">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Joomla cơ bản</w:t>
            </w:r>
          </w:p>
          <w:p w14:paraId="4C036E73">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Language-Integrated Query</w:t>
            </w:r>
          </w:p>
          <w:p w14:paraId="7B39C194">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Đồ án thực tế Web với ASP.NET</w:t>
            </w:r>
          </w:p>
          <w:p w14:paraId="3FD44AF4">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Đồ án thực tế Windows Forms</w:t>
            </w:r>
          </w:p>
          <w:p w14:paraId="37B88BEB">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Lập trình hướng đối tượng với C/C++</w:t>
            </w:r>
          </w:p>
          <w:p w14:paraId="15C8FD9C">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JQuery</w:t>
            </w:r>
          </w:p>
          <w:p w14:paraId="482E61AB">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Công nghệ XML</w:t>
            </w:r>
          </w:p>
          <w:p w14:paraId="62C0DFF9">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Crystal Report trong Visual Studio</w:t>
            </w:r>
          </w:p>
          <w:p w14:paraId="3129DEB9">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HTML, CSS và JavaScript</w:t>
            </w:r>
          </w:p>
          <w:p w14:paraId="2EECD94B">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Chứng chỉ quốc tế - Chưa có môn học</w:t>
            </w:r>
          </w:p>
          <w:p w14:paraId="664174B5">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Chưa khai báo hệ - Chưa đặt tên môn</w:t>
            </w:r>
          </w:p>
          <w:p w14:paraId="5DA49435">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d. Hệ chưa có môn và môn chưa khai báo hệ:</w:t>
            </w:r>
          </w:p>
        </w:tc>
      </w:tr>
      <w:tr w14:paraId="02B74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C1EC69F">
            <w:pPr>
              <w:spacing w:after="0" w:line="240" w:lineRule="auto"/>
              <w:jc w:val="both"/>
            </w:pPr>
            <w:r>
              <w:rPr>
                <w:rFonts w:ascii="Times New Roman" w:hAnsi="Times New Roman" w:eastAsia="Times New Roman"/>
                <w:b w:val="0"/>
                <w:color w:val="000000"/>
                <w:sz w:val="24"/>
              </w:rPr>
              <w:t>d</w:t>
            </w:r>
          </w:p>
        </w:tc>
        <w:tc>
          <w:tcPr>
            <w:tcW w:w="5195"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83A52B7">
            <w:pPr>
              <w:spacing w:after="0" w:line="240" w:lineRule="auto"/>
              <w:jc w:val="both"/>
              <w:rPr>
                <w:rFonts w:ascii="Times New Roman" w:hAnsi="Times New Roman" w:eastAsia="Times New Roman"/>
                <w:b w:val="0"/>
                <w:color w:val="000000"/>
                <w:sz w:val="24"/>
              </w:rPr>
            </w:pPr>
            <w:r>
              <w:rPr>
                <w:rFonts w:ascii="Times New Roman" w:hAnsi="Times New Roman" w:eastAsia="Times New Roman"/>
                <w:b w:val="0"/>
                <w:color w:val="000000"/>
                <w:sz w:val="24"/>
              </w:rPr>
              <w:t>Các bản ghi không khớp là Chứng chỉ quốc tế và môn XYZ.</w:t>
            </w:r>
          </w:p>
          <w:p w14:paraId="29B363C8">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"d. Hệ chưa có môn và môn chưa khai báo hệ:"</w:t>
            </w:r>
            <w:r>
              <w:rPr>
                <w:rFonts w:hint="default" w:ascii="Consolas" w:hAnsi="Consolas" w:eastAsia="Consolas" w:cs="Consolas"/>
                <w:b w:val="0"/>
                <w:bCs w:val="0"/>
                <w:color w:val="000000"/>
                <w:kern w:val="0"/>
                <w:sz w:val="21"/>
                <w:szCs w:val="21"/>
                <w:shd w:val="clear" w:fill="FFFFFF"/>
                <w:lang w:val="en-US" w:eastAsia="zh-CN" w:bidi="ar"/>
              </w:rPr>
              <w:t>);</w:t>
            </w:r>
          </w:p>
          <w:p w14:paraId="7162CFB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dsHe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Where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Any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MaHe</w:t>
            </w:r>
            <w:r>
              <w:rPr>
                <w:rFonts w:hint="default" w:ascii="Consolas" w:hAnsi="Consolas" w:eastAsia="Consolas" w:cs="Consolas"/>
                <w:b w:val="0"/>
                <w:bCs w:val="0"/>
                <w:color w:val="000000"/>
                <w:kern w:val="0"/>
                <w:sz w:val="21"/>
                <w:szCs w:val="21"/>
                <w:shd w:val="clear" w:fill="FFFFFF"/>
                <w:lang w:val="en-US" w:eastAsia="zh-CN" w:bidi="ar"/>
              </w:rPr>
              <w:t>))</w:t>
            </w:r>
          </w:p>
          <w:p w14:paraId="0CCFFD3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Chưa có môn học"</w:t>
            </w:r>
            <w:r>
              <w:rPr>
                <w:rFonts w:hint="default" w:ascii="Consolas" w:hAnsi="Consolas" w:eastAsia="Consolas" w:cs="Consolas"/>
                <w:b w:val="0"/>
                <w:bCs w:val="0"/>
                <w:color w:val="000000"/>
                <w:kern w:val="0"/>
                <w:sz w:val="21"/>
                <w:szCs w:val="21"/>
                <w:shd w:val="clear" w:fill="FFFFFF"/>
                <w:lang w:val="en-US" w:eastAsia="zh-CN" w:bidi="ar"/>
              </w:rPr>
              <w:t>));</w:t>
            </w:r>
          </w:p>
          <w:p w14:paraId="3CCA159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Where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dsHe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Any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p>
          <w:p w14:paraId="59D2BD3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Chưa khai báo hệ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5E716996">
            <w:pPr>
              <w:spacing w:after="0" w:line="240" w:lineRule="auto"/>
              <w:jc w:val="both"/>
              <w:rPr>
                <w:rFonts w:ascii="Times New Roman" w:hAnsi="Times New Roman" w:eastAsia="Times New Roman"/>
                <w:b w:val="0"/>
                <w:color w:val="000000"/>
                <w:sz w:val="24"/>
              </w:rPr>
            </w:pPr>
          </w:p>
        </w:tc>
        <w:tc>
          <w:tcPr>
            <w:tcW w:w="41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A162677">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d. Hệ chưa có môn và môn chưa khai báo hệ:</w:t>
            </w:r>
          </w:p>
          <w:p w14:paraId="420CB06A">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Chứng chỉ quốc tế - Chưa có môn học</w:t>
            </w:r>
          </w:p>
          <w:p w14:paraId="6F8C9BBB">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Chưa khai báo hệ - Chưa đặt tên môn</w:t>
            </w:r>
          </w:p>
        </w:tc>
      </w:tr>
      <w:tr w14:paraId="20C94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514C141">
            <w:pPr>
              <w:spacing w:after="0" w:line="240" w:lineRule="auto"/>
              <w:jc w:val="both"/>
            </w:pPr>
            <w:r>
              <w:rPr>
                <w:rFonts w:ascii="Times New Roman" w:hAnsi="Times New Roman" w:eastAsia="Times New Roman"/>
                <w:b w:val="0"/>
                <w:color w:val="000000"/>
                <w:sz w:val="24"/>
              </w:rPr>
              <w:t>e</w:t>
            </w:r>
          </w:p>
        </w:tc>
        <w:tc>
          <w:tcPr>
            <w:tcW w:w="5195"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EB58FD6">
            <w:pPr>
              <w:spacing w:after="0" w:line="240" w:lineRule="auto"/>
              <w:jc w:val="both"/>
              <w:rPr>
                <w:rFonts w:ascii="Times New Roman" w:hAnsi="Times New Roman" w:eastAsia="Times New Roman"/>
                <w:b w:val="0"/>
                <w:color w:val="000000"/>
                <w:sz w:val="24"/>
              </w:rPr>
            </w:pPr>
            <w:r>
              <w:rPr>
                <w:rFonts w:ascii="Times New Roman" w:hAnsi="Times New Roman" w:eastAsia="Times New Roman"/>
                <w:b w:val="0"/>
                <w:color w:val="000000"/>
                <w:sz w:val="24"/>
              </w:rPr>
              <w:t>Năm môn nhiều tiết nhất: CC++ 128, JLCB 72 và ba môn KTV có 64 tiết.</w:t>
            </w:r>
          </w:p>
          <w:p w14:paraId="2F3C982A">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"e. Năm môn có số tiết cao nhất:"</w:t>
            </w:r>
            <w:r>
              <w:rPr>
                <w:rFonts w:hint="default" w:ascii="Consolas" w:hAnsi="Consolas" w:eastAsia="Consolas" w:cs="Consolas"/>
                <w:b w:val="0"/>
                <w:bCs w:val="0"/>
                <w:color w:val="000000"/>
                <w:kern w:val="0"/>
                <w:sz w:val="21"/>
                <w:szCs w:val="21"/>
                <w:shd w:val="clear" w:fill="FFFFFF"/>
                <w:lang w:val="en-US" w:eastAsia="zh-CN" w:bidi="ar"/>
              </w:rPr>
              <w:t>);</w:t>
            </w:r>
          </w:p>
          <w:p w14:paraId="64BF080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OrderByDescending</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Take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5</w:t>
            </w:r>
            <w:r>
              <w:rPr>
                <w:rFonts w:hint="default" w:ascii="Consolas" w:hAnsi="Consolas" w:eastAsia="Consolas" w:cs="Consolas"/>
                <w:b w:val="0"/>
                <w:bCs w:val="0"/>
                <w:color w:val="000000"/>
                <w:kern w:val="0"/>
                <w:sz w:val="21"/>
                <w:szCs w:val="21"/>
                <w:shd w:val="clear" w:fill="FFFFFF"/>
                <w:lang w:val="en-US" w:eastAsia="zh-CN" w:bidi="ar"/>
              </w:rPr>
              <w:t>)</w:t>
            </w:r>
          </w:p>
          <w:p w14:paraId="64A44D2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GroupJoin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dsHe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MaHe</w:t>
            </w:r>
            <w:r>
              <w:rPr>
                <w:rFonts w:hint="default" w:ascii="Consolas" w:hAnsi="Consolas" w:eastAsia="Consolas" w:cs="Consolas"/>
                <w:b w:val="0"/>
                <w:bCs w:val="0"/>
                <w:color w:val="000000"/>
                <w:kern w:val="0"/>
                <w:sz w:val="21"/>
                <w:szCs w:val="21"/>
                <w:shd w:val="clear" w:fill="FFFFFF"/>
                <w:lang w:val="en-US" w:eastAsia="zh-CN" w:bidi="ar"/>
              </w:rPr>
              <w:t>,</w:t>
            </w:r>
          </w:p>
          <w:p w14:paraId="3F0B4EF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FirstOrDefault</w:t>
            </w:r>
            <w:r>
              <w:rPr>
                <w:rFonts w:hint="default" w:ascii="Consolas" w:hAnsi="Consolas" w:eastAsia="Consolas" w:cs="Consolas"/>
                <w:b w:val="0"/>
                <w:bCs w:val="0"/>
                <w:color w:val="000000"/>
                <w:kern w:val="0"/>
                <w:sz w:val="21"/>
                <w:szCs w:val="21"/>
                <w:shd w:val="clear" w:fill="FFFFFF"/>
                <w:lang w:val="en-US" w:eastAsia="zh-CN" w:bidi="ar"/>
              </w:rPr>
              <w:t>() })</w:t>
            </w:r>
          </w:p>
          <w:p w14:paraId="5FEDF52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"Chưa khai báo hệ"</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tiết"</w:t>
            </w:r>
            <w:r>
              <w:rPr>
                <w:rFonts w:hint="default" w:ascii="Consolas" w:hAnsi="Consolas" w:eastAsia="Consolas" w:cs="Consolas"/>
                <w:b w:val="0"/>
                <w:bCs w:val="0"/>
                <w:color w:val="000000"/>
                <w:kern w:val="0"/>
                <w:sz w:val="21"/>
                <w:szCs w:val="21"/>
                <w:shd w:val="clear" w:fill="FFFFFF"/>
                <w:lang w:val="en-US" w:eastAsia="zh-CN" w:bidi="ar"/>
              </w:rPr>
              <w:t>));</w:t>
            </w:r>
          </w:p>
          <w:p w14:paraId="6DDBF22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p>
          <w:p w14:paraId="367445C1">
            <w:pPr>
              <w:spacing w:after="0" w:line="240" w:lineRule="auto"/>
              <w:jc w:val="both"/>
              <w:rPr>
                <w:rFonts w:ascii="Times New Roman" w:hAnsi="Times New Roman" w:eastAsia="Times New Roman"/>
                <w:b w:val="0"/>
                <w:color w:val="000000"/>
                <w:sz w:val="24"/>
              </w:rPr>
            </w:pPr>
          </w:p>
        </w:tc>
        <w:tc>
          <w:tcPr>
            <w:tcW w:w="41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92A98EB">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e. Năm môn có số tiết cao nhất:</w:t>
            </w:r>
          </w:p>
          <w:p w14:paraId="0A23094F">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CC++ - Lập trình hướng đối tượng với C/C++ - 128 tiết</w:t>
            </w:r>
          </w:p>
          <w:p w14:paraId="7EAB857D">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 - JLCB - Joomla cơ bản - 72 tiết</w:t>
            </w:r>
          </w:p>
          <w:p w14:paraId="125D06B0">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HP2_1 - Nền tảng C# - 64 tiết</w:t>
            </w:r>
          </w:p>
          <w:p w14:paraId="51731CDF">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HP2_2 - Công nghệ ADO.NET - 64 tiết</w:t>
            </w:r>
          </w:p>
          <w:p w14:paraId="610DBD83">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 - HP3_1 - Lập trình Windows Forms - 64 tiết</w:t>
            </w:r>
          </w:p>
        </w:tc>
      </w:tr>
      <w:tr w14:paraId="40002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EC1B040">
            <w:pPr>
              <w:spacing w:after="0" w:line="240" w:lineRule="auto"/>
              <w:jc w:val="both"/>
            </w:pPr>
            <w:r>
              <w:rPr>
                <w:rFonts w:ascii="Times New Roman" w:hAnsi="Times New Roman" w:eastAsia="Times New Roman"/>
                <w:b w:val="0"/>
                <w:color w:val="000000"/>
                <w:sz w:val="24"/>
              </w:rPr>
              <w:t>f</w:t>
            </w:r>
          </w:p>
        </w:tc>
        <w:tc>
          <w:tcPr>
            <w:tcW w:w="5195"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5F18A0D5">
            <w:pPr>
              <w:spacing w:after="0" w:line="240" w:lineRule="auto"/>
              <w:jc w:val="both"/>
              <w:rPr>
                <w:rFonts w:ascii="Times New Roman" w:hAnsi="Times New Roman" w:eastAsia="Times New Roman"/>
                <w:b w:val="0"/>
                <w:color w:val="000000"/>
                <w:sz w:val="24"/>
              </w:rPr>
            </w:pPr>
            <w:r>
              <w:rPr>
                <w:rFonts w:ascii="Times New Roman" w:hAnsi="Times New Roman" w:eastAsia="Times New Roman"/>
                <w:b w:val="0"/>
                <w:color w:val="000000"/>
                <w:sz w:val="24"/>
              </w:rPr>
              <w:t>KTV có 8 môn, CD có 9 môn, QT có 0 môn.</w:t>
            </w:r>
          </w:p>
          <w:p w14:paraId="58816808">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 Tổng số môn học của mỗi hệ:"</w:t>
            </w:r>
            <w:r>
              <w:rPr>
                <w:rFonts w:hint="default" w:ascii="Consolas" w:hAnsi="Consolas" w:eastAsia="Consolas" w:cs="Consolas"/>
                <w:b w:val="0"/>
                <w:bCs w:val="0"/>
                <w:color w:val="000000"/>
                <w:kern w:val="0"/>
                <w:sz w:val="21"/>
                <w:szCs w:val="21"/>
                <w:shd w:val="clear" w:fill="FFFFFF"/>
                <w:lang w:val="en-US" w:eastAsia="zh-CN" w:bidi="ar"/>
              </w:rPr>
              <w:t>);</w:t>
            </w:r>
          </w:p>
          <w:p w14:paraId="7ADBA89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dsHe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GroupJoin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MaHe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p>
          <w:p w14:paraId="1DD3730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MaHe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TenHe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TongSoMon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Count</w:t>
            </w:r>
            <w:r>
              <w:rPr>
                <w:rFonts w:hint="default" w:ascii="Consolas" w:hAnsi="Consolas" w:eastAsia="Consolas" w:cs="Consolas"/>
                <w:b w:val="0"/>
                <w:bCs w:val="0"/>
                <w:color w:val="000000"/>
                <w:kern w:val="0"/>
                <w:sz w:val="21"/>
                <w:szCs w:val="21"/>
                <w:shd w:val="clear" w:fill="FFFFFF"/>
                <w:lang w:val="en-US" w:eastAsia="zh-CN" w:bidi="ar"/>
              </w:rPr>
              <w:t>() })</w:t>
            </w:r>
          </w:p>
          <w:p w14:paraId="6CDB98B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TongSoMon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môn"</w:t>
            </w:r>
            <w:r>
              <w:rPr>
                <w:rFonts w:hint="default" w:ascii="Consolas" w:hAnsi="Consolas" w:eastAsia="Consolas" w:cs="Consolas"/>
                <w:b w:val="0"/>
                <w:bCs w:val="0"/>
                <w:color w:val="000000"/>
                <w:kern w:val="0"/>
                <w:sz w:val="21"/>
                <w:szCs w:val="21"/>
                <w:shd w:val="clear" w:fill="FFFFFF"/>
                <w:lang w:val="en-US" w:eastAsia="zh-CN" w:bidi="ar"/>
              </w:rPr>
              <w:t>));</w:t>
            </w:r>
          </w:p>
          <w:p w14:paraId="40E8F64C">
            <w:pPr>
              <w:spacing w:after="0" w:line="240" w:lineRule="auto"/>
              <w:jc w:val="both"/>
              <w:rPr>
                <w:rFonts w:ascii="Times New Roman" w:hAnsi="Times New Roman" w:eastAsia="Times New Roman"/>
                <w:b w:val="0"/>
                <w:color w:val="000000"/>
                <w:sz w:val="24"/>
              </w:rPr>
            </w:pPr>
          </w:p>
        </w:tc>
        <w:tc>
          <w:tcPr>
            <w:tcW w:w="41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095E3550">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f. Tổng số môn học của mỗi hệ:</w:t>
            </w:r>
          </w:p>
          <w:p w14:paraId="34389D0F">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KTV - Kỹ thuật viên: 8 môn</w:t>
            </w:r>
          </w:p>
          <w:p w14:paraId="59098453">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CD - Chuyên đề: 9 môn</w:t>
            </w:r>
          </w:p>
          <w:p w14:paraId="18D47C38">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QT - Chứng chỉ quốc tế: 0 môn</w:t>
            </w:r>
          </w:p>
          <w:p w14:paraId="44B3E74D">
            <w:pPr>
              <w:spacing w:after="0" w:line="240" w:lineRule="auto"/>
              <w:jc w:val="both"/>
              <w:rPr>
                <w:rFonts w:hint="default" w:ascii="Consolas" w:hAnsi="Consolas" w:eastAsia="Times New Roman" w:cs="Consolas"/>
                <w:b w:val="0"/>
                <w:color w:val="000000"/>
                <w:sz w:val="21"/>
                <w:szCs w:val="21"/>
              </w:rPr>
            </w:pPr>
          </w:p>
        </w:tc>
      </w:tr>
      <w:tr w14:paraId="60DDA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28DCB90">
            <w:pPr>
              <w:spacing w:after="0" w:line="240" w:lineRule="auto"/>
              <w:jc w:val="both"/>
            </w:pPr>
            <w:r>
              <w:rPr>
                <w:rFonts w:ascii="Times New Roman" w:hAnsi="Times New Roman" w:eastAsia="Times New Roman"/>
                <w:b w:val="0"/>
                <w:color w:val="000000"/>
                <w:sz w:val="24"/>
              </w:rPr>
              <w:t>g</w:t>
            </w:r>
          </w:p>
        </w:tc>
        <w:tc>
          <w:tcPr>
            <w:tcW w:w="5195"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18840D5E">
            <w:pPr>
              <w:spacing w:after="0" w:line="240" w:lineRule="auto"/>
              <w:jc w:val="both"/>
              <w:rPr>
                <w:rFonts w:ascii="Times New Roman" w:hAnsi="Times New Roman" w:eastAsia="Times New Roman"/>
                <w:b w:val="0"/>
                <w:color w:val="000000"/>
                <w:sz w:val="24"/>
              </w:rPr>
            </w:pPr>
            <w:r>
              <w:rPr>
                <w:rFonts w:ascii="Times New Roman" w:hAnsi="Times New Roman" w:eastAsia="Times New Roman"/>
                <w:b w:val="0"/>
                <w:color w:val="000000"/>
                <w:sz w:val="24"/>
              </w:rPr>
              <w:t>Có 7 loại số tiết khác nhau.</w:t>
            </w:r>
          </w:p>
          <w:p w14:paraId="332C4763">
            <w:pPr>
              <w:keepNext w:val="0"/>
              <w:keepLines w:val="0"/>
              <w:widowControl/>
              <w:suppressLineNumbers w:val="0"/>
              <w:shd w:val="clear" w:fill="FFFFFF"/>
              <w:spacing w:line="240" w:lineRule="auto"/>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$"g. Số loại số tiết khác nhau: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Select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SoTiet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Distinct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Count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3CBF07E2">
            <w:pPr>
              <w:spacing w:after="0" w:line="240" w:lineRule="auto"/>
              <w:jc w:val="both"/>
              <w:rPr>
                <w:rFonts w:ascii="Times New Roman" w:hAnsi="Times New Roman" w:eastAsia="Times New Roman"/>
                <w:b w:val="0"/>
                <w:color w:val="000000"/>
                <w:sz w:val="24"/>
              </w:rPr>
            </w:pPr>
          </w:p>
        </w:tc>
        <w:tc>
          <w:tcPr>
            <w:tcW w:w="41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6EC81C8E">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g. Số loại số tiết khác nhau: 7</w:t>
            </w:r>
          </w:p>
        </w:tc>
      </w:tr>
      <w:tr w14:paraId="08D17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26FF63A8">
            <w:pPr>
              <w:spacing w:after="0" w:line="240" w:lineRule="auto"/>
              <w:jc w:val="both"/>
            </w:pPr>
            <w:r>
              <w:rPr>
                <w:rFonts w:ascii="Times New Roman" w:hAnsi="Times New Roman" w:eastAsia="Times New Roman"/>
                <w:b w:val="0"/>
                <w:color w:val="000000"/>
                <w:sz w:val="24"/>
              </w:rPr>
              <w:t>h</w:t>
            </w:r>
          </w:p>
        </w:tc>
        <w:tc>
          <w:tcPr>
            <w:tcW w:w="5195"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1C24605">
            <w:pPr>
              <w:spacing w:after="0" w:line="240" w:lineRule="auto"/>
              <w:jc w:val="both"/>
              <w:rPr>
                <w:rFonts w:ascii="Times New Roman" w:hAnsi="Times New Roman" w:eastAsia="Times New Roman"/>
                <w:b w:val="0"/>
                <w:color w:val="000000"/>
                <w:sz w:val="24"/>
              </w:rPr>
            </w:pPr>
            <w:r>
              <w:rPr>
                <w:rFonts w:ascii="Times New Roman" w:hAnsi="Times New Roman" w:eastAsia="Times New Roman"/>
                <w:b w:val="0"/>
                <w:color w:val="000000"/>
                <w:sz w:val="24"/>
              </w:rPr>
              <w:t>Môn đầu tiên bắt đầu bằng Lập trình là Lập trình Windows Forms.</w:t>
            </w:r>
          </w:p>
          <w:p w14:paraId="63FA084D">
            <w:pPr>
              <w:keepNext w:val="0"/>
              <w:keepLines w:val="0"/>
              <w:widowControl/>
              <w:suppressLineNumbers w:val="0"/>
              <w:shd w:val="clear" w:fill="FFFFFF"/>
              <w:spacing w:line="228"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MonHoc</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monDauTien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FirstOrDefault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StartsWith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"Lập trình"</w:t>
            </w:r>
            <w:r>
              <w:rPr>
                <w:rFonts w:hint="default" w:ascii="Consolas" w:hAnsi="Consolas" w:eastAsia="Consolas" w:cs="Consolas"/>
                <w:b w:val="0"/>
                <w:bCs w:val="0"/>
                <w:color w:val="000000"/>
                <w:kern w:val="0"/>
                <w:sz w:val="21"/>
                <w:szCs w:val="21"/>
                <w:shd w:val="clear" w:fill="FFFFFF"/>
                <w:lang w:val="en-US" w:eastAsia="zh-CN" w:bidi="ar"/>
              </w:rPr>
              <w:t>));</w:t>
            </w:r>
          </w:p>
          <w:p w14:paraId="09B44DE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$"h. Môn đầu tiên bắt đầu bằng 'Lập trình':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monDauTien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"Không tìm thấy"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293A56D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p>
          <w:p w14:paraId="2FEE998A">
            <w:pPr>
              <w:spacing w:after="0" w:line="240" w:lineRule="auto"/>
              <w:jc w:val="both"/>
              <w:rPr>
                <w:rFonts w:ascii="Times New Roman" w:hAnsi="Times New Roman" w:eastAsia="Times New Roman"/>
                <w:b w:val="0"/>
                <w:color w:val="000000"/>
                <w:sz w:val="24"/>
              </w:rPr>
            </w:pPr>
          </w:p>
        </w:tc>
        <w:tc>
          <w:tcPr>
            <w:tcW w:w="41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008E309">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h. Môn đầu tiên bắt đầu bằng 'Lập trình': Lập trình Windows Forms</w:t>
            </w:r>
          </w:p>
        </w:tc>
      </w:tr>
      <w:tr w14:paraId="5CFC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3"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4C83B638">
            <w:pPr>
              <w:spacing w:after="0" w:line="240" w:lineRule="auto"/>
              <w:jc w:val="both"/>
            </w:pPr>
            <w:r>
              <w:rPr>
                <w:rFonts w:ascii="Times New Roman" w:hAnsi="Times New Roman" w:eastAsia="Times New Roman"/>
                <w:b w:val="0"/>
                <w:color w:val="000000"/>
                <w:sz w:val="24"/>
              </w:rPr>
              <w:t>i</w:t>
            </w:r>
          </w:p>
        </w:tc>
        <w:tc>
          <w:tcPr>
            <w:tcW w:w="5195"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7ABFA447">
            <w:pPr>
              <w:spacing w:after="0" w:line="240" w:lineRule="auto"/>
              <w:jc w:val="both"/>
              <w:rPr>
                <w:rFonts w:ascii="Times New Roman" w:hAnsi="Times New Roman" w:eastAsia="Times New Roman"/>
                <w:b w:val="0"/>
                <w:color w:val="000000"/>
                <w:sz w:val="24"/>
              </w:rPr>
            </w:pPr>
            <w:r>
              <w:rPr>
                <w:rFonts w:ascii="Times New Roman" w:hAnsi="Times New Roman" w:eastAsia="Times New Roman"/>
                <w:b w:val="0"/>
                <w:color w:val="000000"/>
                <w:sz w:val="24"/>
              </w:rPr>
              <w:t>Môn trong mỗi hệ được đánh số lại từ 1 bằng Select((mon, index) =&gt; ...).</w:t>
            </w:r>
          </w:p>
          <w:p w14:paraId="5F91CDFC">
            <w:pPr>
              <w:keepNext w:val="0"/>
              <w:keepLines w:val="0"/>
              <w:widowControl/>
              <w:suppressLineNumbers w:val="0"/>
              <w:shd w:val="clear" w:fill="FFFFFF"/>
              <w:spacing w:line="228"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"i. Liệt kê môn theo từng hệ và đánh số thứ tự:"</w:t>
            </w:r>
            <w:r>
              <w:rPr>
                <w:rFonts w:hint="default" w:ascii="Consolas" w:hAnsi="Consolas" w:eastAsia="Consolas" w:cs="Consolas"/>
                <w:b w:val="0"/>
                <w:bCs w:val="0"/>
                <w:color w:val="000000"/>
                <w:kern w:val="0"/>
                <w:sz w:val="21"/>
                <w:szCs w:val="21"/>
                <w:shd w:val="clear" w:fill="FFFFFF"/>
                <w:lang w:val="en-US" w:eastAsia="zh-CN" w:bidi="ar"/>
              </w:rPr>
              <w:t>);</w:t>
            </w:r>
          </w:p>
          <w:p w14:paraId="53FD5B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var</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dsHe</w:t>
            </w:r>
            <w:r>
              <w:rPr>
                <w:rFonts w:hint="default" w:ascii="Consolas" w:hAnsi="Consolas" w:eastAsia="Consolas" w:cs="Consolas"/>
                <w:b w:val="0"/>
                <w:bCs w:val="0"/>
                <w:color w:val="000000"/>
                <w:kern w:val="0"/>
                <w:sz w:val="21"/>
                <w:szCs w:val="21"/>
                <w:shd w:val="clear" w:fill="FFFFFF"/>
                <w:lang w:val="en-US" w:eastAsia="zh-CN" w:bidi="ar"/>
              </w:rPr>
              <w:t>)</w:t>
            </w:r>
          </w:p>
          <w:p w14:paraId="6DE3D29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62CA1F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4380CA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dsMon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Where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MaHe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Select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index</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new</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index</w:t>
            </w:r>
            <w:r>
              <w:rPr>
                <w:rFonts w:hint="default" w:ascii="Consolas" w:hAnsi="Consolas" w:eastAsia="Consolas" w:cs="Consolas"/>
                <w:b w:val="0"/>
                <w:bCs w:val="0"/>
                <w:color w:val="000000"/>
                <w:kern w:val="0"/>
                <w:sz w:val="21"/>
                <w:szCs w:val="21"/>
                <w:shd w:val="clear" w:fill="FFFFFF"/>
                <w:lang w:val="en-US" w:eastAsia="zh-CN" w:bidi="ar"/>
              </w:rPr>
              <w:t xml:space="preserve"> })</w:t>
            </w:r>
          </w:p>
          <w:p w14:paraId="780713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r>
              <w:rPr>
                <w:rFonts w:hint="default" w:ascii="Consolas" w:hAnsi="Consolas" w:eastAsia="Consolas" w:cs="Consolas"/>
                <w:b w:val="0"/>
                <w:bCs w:val="0"/>
                <w:color w:val="000000"/>
                <w:kern w:val="0"/>
                <w:sz w:val="21"/>
                <w:szCs w:val="21"/>
                <w:shd w:val="clear" w:fill="FFFFFF"/>
                <w:lang w:val="en-US" w:eastAsia="zh-CN" w:bidi="ar"/>
              </w:rPr>
              <w:t>ToList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ForEach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 xml:space="preserve"> =&gt; </w:t>
            </w:r>
            <w:r>
              <w:rPr>
                <w:rFonts w:hint="default" w:ascii="Consolas" w:hAnsi="Consolas" w:eastAsia="Consolas" w:cs="Consolas"/>
                <w:b w:val="0"/>
                <w:bCs w:val="0"/>
                <w:color w:val="000000"/>
                <w:kern w:val="0"/>
                <w:sz w:val="21"/>
                <w:szCs w:val="21"/>
                <w:shd w:val="clear" w:fill="FFFFFF"/>
                <w:lang w:val="en-US" w:eastAsia="zh-CN" w:bidi="ar"/>
              </w:rPr>
              <w:t>Console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WriteLine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index</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1</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MaMon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 xml:space="preserve"> -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x</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TenMon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p>
          <w:p w14:paraId="736C258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21"/>
                <w:szCs w:val="21"/>
              </w:rPr>
            </w:pPr>
            <w:r>
              <w:rPr>
                <w:rFonts w:hint="default" w:ascii="Consolas" w:hAnsi="Consolas" w:eastAsia="Consolas" w:cs="Consolas"/>
                <w:b w:val="0"/>
                <w:bCs w:val="0"/>
                <w:color w:val="000000"/>
                <w:kern w:val="0"/>
                <w:sz w:val="21"/>
                <w:szCs w:val="21"/>
                <w:shd w:val="clear" w:fill="FFFFFF"/>
                <w:lang w:val="en-US" w:eastAsia="zh-CN" w:bidi="ar"/>
              </w:rPr>
              <w:t>        }</w:t>
            </w:r>
          </w:p>
          <w:p w14:paraId="1933A08D">
            <w:pPr>
              <w:spacing w:after="0" w:line="240" w:lineRule="auto"/>
              <w:jc w:val="both"/>
              <w:rPr>
                <w:rFonts w:ascii="Times New Roman" w:hAnsi="Times New Roman" w:eastAsia="Times New Roman"/>
                <w:b w:val="0"/>
                <w:color w:val="000000"/>
                <w:sz w:val="24"/>
              </w:rPr>
            </w:pPr>
          </w:p>
        </w:tc>
        <w:tc>
          <w:tcPr>
            <w:tcW w:w="4170" w:type="dxa"/>
            <w:tcBorders>
              <w:top w:val="single" w:color="000000" w:sz="4" w:space="0"/>
              <w:left w:val="single" w:color="000000" w:sz="4" w:space="0"/>
              <w:bottom w:val="single" w:color="000000" w:sz="4" w:space="0"/>
              <w:right w:val="single" w:color="000000" w:sz="4" w:space="0"/>
              <w:insideH w:val="single" w:sz="4" w:space="0"/>
              <w:insideV w:val="single" w:sz="4" w:space="0"/>
            </w:tcBorders>
            <w:vAlign w:val="center"/>
          </w:tcPr>
          <w:p w14:paraId="36A93523">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i. Liệt kê môn theo từng hệ và đánh số thứ tự:</w:t>
            </w:r>
          </w:p>
          <w:p w14:paraId="639D9EA3">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Kỹ thuật viên:</w:t>
            </w:r>
          </w:p>
          <w:p w14:paraId="59450516">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1. HP2_1 - Nền tảng C#</w:t>
            </w:r>
          </w:p>
          <w:p w14:paraId="411C1833">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2. HP2_2 - Công nghệ ADO.NET</w:t>
            </w:r>
          </w:p>
          <w:p w14:paraId="12B1578B">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3. HP3_1 - Lập trình Windows Forms</w:t>
            </w:r>
          </w:p>
          <w:p w14:paraId="3E8F5344">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4. HP3_2 - Xây dựng ứng dụng Windows Forms</w:t>
            </w:r>
          </w:p>
          <w:p w14:paraId="144B18AA">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5. HP4_1 - Lập trình Web với HTML, CSS và JavaScript</w:t>
            </w:r>
          </w:p>
          <w:p w14:paraId="46D0D6AC">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6. HP4_2 - Xây dựng ứng dụng Web với ASP.NET</w:t>
            </w:r>
          </w:p>
          <w:p w14:paraId="2EDBFE25">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7. HP5_1 - Lập trình CSDL SQL Server căn bản</w:t>
            </w:r>
          </w:p>
          <w:p w14:paraId="0ADCB6D3">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8. HP5_2 - Lập trình CSDL SQL Server nâng cao</w:t>
            </w:r>
          </w:p>
          <w:p w14:paraId="734B36D4">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Chuyên đề:</w:t>
            </w:r>
          </w:p>
          <w:p w14:paraId="0541275F">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1. JLCB - Joomla cơ bản</w:t>
            </w:r>
          </w:p>
          <w:p w14:paraId="5EC333D0">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2. LINQ - Language-Integrated Query</w:t>
            </w:r>
          </w:p>
          <w:p w14:paraId="4C02699A">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3. DAWEB - Đồ án thực tế Web với ASP.NET</w:t>
            </w:r>
          </w:p>
          <w:p w14:paraId="09755470">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4. DAWIN - Đồ án thực tế Windows Forms</w:t>
            </w:r>
          </w:p>
          <w:p w14:paraId="71EEB951">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5. CC++ - Lập trình hướng đối tượng với C/C++</w:t>
            </w:r>
          </w:p>
          <w:p w14:paraId="6C8E487F">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6. JQUE - JQuery</w:t>
            </w:r>
          </w:p>
          <w:p w14:paraId="3C016672">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7. XML - Công nghệ XML</w:t>
            </w:r>
          </w:p>
          <w:p w14:paraId="53B92BF8">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8. CRYS - Crystal Report trong Visual Studio</w:t>
            </w:r>
          </w:p>
          <w:p w14:paraId="07F40B6C">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9. BWEB - HTML, CSS và JavaScript</w:t>
            </w:r>
          </w:p>
          <w:p w14:paraId="5886A1BE">
            <w:pPr>
              <w:spacing w:after="0" w:line="240" w:lineRule="auto"/>
              <w:jc w:val="both"/>
              <w:rPr>
                <w:rFonts w:hint="default" w:ascii="Consolas" w:hAnsi="Consolas" w:eastAsia="Times New Roman" w:cs="Consolas"/>
                <w:b w:val="0"/>
                <w:color w:val="000000"/>
                <w:sz w:val="21"/>
                <w:szCs w:val="21"/>
              </w:rPr>
            </w:pPr>
            <w:r>
              <w:rPr>
                <w:rFonts w:hint="default" w:ascii="Consolas" w:hAnsi="Consolas" w:eastAsia="Times New Roman" w:cs="Consolas"/>
                <w:b w:val="0"/>
                <w:color w:val="000000"/>
                <w:sz w:val="21"/>
                <w:szCs w:val="21"/>
              </w:rPr>
              <w:t xml:space="preserve">   Chứng chỉ quốc tế:</w:t>
            </w:r>
          </w:p>
        </w:tc>
      </w:tr>
    </w:tbl>
    <w:p w14:paraId="5823081B">
      <w:pPr>
        <w:spacing w:line="240" w:lineRule="auto"/>
        <w:jc w:val="both"/>
      </w:pPr>
    </w:p>
    <w:p w14:paraId="4F0BF8C4">
      <w:pPr>
        <w:pStyle w:val="2"/>
        <w:spacing w:before="200" w:after="100" w:line="240" w:lineRule="auto"/>
        <w:jc w:val="both"/>
        <w:outlineLvl w:val="0"/>
      </w:pPr>
      <w:bookmarkStart w:id="13" w:name="_Toc11044"/>
      <w:r>
        <w:rPr>
          <w:rFonts w:ascii="Times New Roman" w:hAnsi="Times New Roman" w:eastAsia="Times New Roman"/>
          <w:b/>
          <w:color w:val="000000"/>
          <w:sz w:val="24"/>
        </w:rPr>
        <w:t>7. KẾT QUẢ KIỂM TRA VÀ GHI CHÚ</w:t>
      </w:r>
      <w:bookmarkEnd w:id="13"/>
    </w:p>
    <w:p w14:paraId="0941A14E">
      <w:pPr>
        <w:spacing w:after="120" w:line="240" w:lineRule="auto"/>
        <w:jc w:val="both"/>
      </w:pPr>
      <w:r>
        <w:rPr>
          <w:rFonts w:ascii="Times New Roman" w:hAnsi="Times New Roman" w:eastAsia="Times New Roman"/>
          <w:b w:val="0"/>
          <w:color w:val="000000"/>
          <w:sz w:val="24"/>
        </w:rPr>
        <w:t>Dự án BaiThucHanhLINQ đã được build và chạy sau khi Main gọi toàn bộ các phần bài. Kết quả build: thành công, 0 warnings, 0 errors. Kết quả trên được lấy từ lần chạy chương trình hiện tại.</w:t>
      </w:r>
    </w:p>
    <w:p w14:paraId="7A93BA19">
      <w:pPr>
        <w:pStyle w:val="2"/>
        <w:spacing w:before="200" w:after="100" w:line="240" w:lineRule="auto"/>
        <w:jc w:val="both"/>
        <w:outlineLvl w:val="0"/>
      </w:pPr>
      <w:bookmarkStart w:id="14" w:name="_Toc6892"/>
      <w:r>
        <w:rPr>
          <w:rFonts w:ascii="Times New Roman" w:hAnsi="Times New Roman" w:eastAsia="Times New Roman"/>
          <w:b/>
          <w:color w:val="000000"/>
          <w:sz w:val="24"/>
        </w:rPr>
        <w:t>8. KẾT LUẬN</w:t>
      </w:r>
      <w:bookmarkEnd w:id="14"/>
    </w:p>
    <w:p w14:paraId="6E0DC16C">
      <w:pPr>
        <w:spacing w:after="120" w:line="240" w:lineRule="auto"/>
        <w:jc w:val="both"/>
      </w:pPr>
      <w:r>
        <w:rPr>
          <w:rFonts w:ascii="Times New Roman" w:hAnsi="Times New Roman" w:eastAsia="Times New Roman"/>
          <w:b w:val="0"/>
          <w:color w:val="000000"/>
          <w:sz w:val="24"/>
        </w:rPr>
        <w:t>Bài làm đã áp dụng LINQ cho ba dạng dữ liệu: mảng số, mảng chuỗi và danh sách đối tượng. Các thao tác lọc, biến đổi, thống kê, phân nhóm và join được tách thành phương thức rõ ràng, thuận tiện cho việc kiểm tra từng yêu cầu. Phần kết quả cho thấy các truy vấn hoạt động đúng theo dữ liệu đầu vào của chương trình, ngoại trừ ghi chú cần đối chiếu tại câu 2.1.b.</w:t>
      </w:r>
    </w:p>
    <w:sectPr>
      <w:footerReference r:id="rId7" w:type="default"/>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876FE">
    <w:pPr>
      <w:pStyle w:val="18"/>
      <w:jc w:val="center"/>
      <w:rPr>
        <w:rFonts w:hint="default"/>
        <w:i/>
        <w:iCs/>
        <w:lang w:val="en-US"/>
      </w:rPr>
    </w:pPr>
    <w:r>
      <w:rPr>
        <w:rFonts w:hint="default"/>
        <w:i/>
        <w:iCs/>
        <w:lang w:val="en-US"/>
      </w:rPr>
      <w:t>THÀNH PHỐ HỒ CHÍ MINH, NĂM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443B6">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2A7D1">
    <w:pPr>
      <w:pStyle w:val="18"/>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3CBBE2">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483CBBE2">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96DFAE"/>
    <w:multiLevelType w:val="singleLevel"/>
    <w:tmpl w:val="E196DFAE"/>
    <w:lvl w:ilvl="0" w:tentative="0">
      <w:start w:val="1"/>
      <w:numFmt w:val="lowerLetter"/>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43C7527C"/>
    <w:multiLevelType w:val="singleLevel"/>
    <w:tmpl w:val="43C7527C"/>
    <w:lvl w:ilvl="0" w:tentative="0">
      <w:start w:val="1"/>
      <w:numFmt w:val="lowerLetter"/>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903542"/>
    <w:rsid w:val="053D5ADB"/>
    <w:rsid w:val="06FA0280"/>
    <w:rsid w:val="091F7F85"/>
    <w:rsid w:val="09853466"/>
    <w:rsid w:val="0CF031C9"/>
    <w:rsid w:val="12DC2756"/>
    <w:rsid w:val="1322238D"/>
    <w:rsid w:val="143037AB"/>
    <w:rsid w:val="15576A90"/>
    <w:rsid w:val="178E1F33"/>
    <w:rsid w:val="25325415"/>
    <w:rsid w:val="262D6338"/>
    <w:rsid w:val="31FB6862"/>
    <w:rsid w:val="32222FC5"/>
    <w:rsid w:val="329106C9"/>
    <w:rsid w:val="33CC7131"/>
    <w:rsid w:val="36832A27"/>
    <w:rsid w:val="3812280E"/>
    <w:rsid w:val="3D615EC3"/>
    <w:rsid w:val="45E035FC"/>
    <w:rsid w:val="45ED2D2A"/>
    <w:rsid w:val="4AEC124E"/>
    <w:rsid w:val="53276D80"/>
    <w:rsid w:val="58704C02"/>
    <w:rsid w:val="61587E26"/>
    <w:rsid w:val="6509633E"/>
    <w:rsid w:val="67836389"/>
    <w:rsid w:val="6B225DD0"/>
    <w:rsid w:val="6E0B3E63"/>
    <w:rsid w:val="771527DE"/>
    <w:rsid w:val="78056C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000000"/>
      <w:sz w:val="24"/>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000000"/>
      <w:sz w:val="24"/>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24"/>
      <w:szCs w:val="52"/>
    </w:rPr>
  </w:style>
  <w:style w:type="paragraph" w:styleId="38">
    <w:name w:val="toc 1"/>
    <w:basedOn w:val="1"/>
    <w:next w:val="1"/>
    <w:semiHidden/>
    <w:unhideWhenUsed/>
    <w:uiPriority w:val="39"/>
  </w:style>
  <w:style w:type="paragraph" w:styleId="39">
    <w:name w:val="toc 2"/>
    <w:basedOn w:val="1"/>
    <w:next w:val="1"/>
    <w:semiHidden/>
    <w:unhideWhenUsed/>
    <w:uiPriority w:val="39"/>
    <w:pPr>
      <w:ind w:left="420" w:leftChars="200"/>
    </w:p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212</Words>
  <Characters>982</Characters>
  <Lines>0</Lines>
  <Paragraphs>0</Paragraphs>
  <TotalTime>3</TotalTime>
  <ScaleCrop>false</ScaleCrop>
  <LinksUpToDate>false</LinksUpToDate>
  <CharactersWithSpaces>1168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Trần Nhựt Huy</dc:creator>
  <dc:description>generated by python-docx</dc:description>
  <cp:lastModifiedBy>Trần Nhựt Huy</cp:lastModifiedBy>
  <dcterms:modified xsi:type="dcterms:W3CDTF">2026-09-29T02:26:47Z</dcterms:modified>
  <dc:title>Báo cáo bài thực hành LINQ</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eyJoZGlkIjoiY2FiNmYxZmYzNTM3YjBlM2EzOWNmOTBiZDhjNGYyM2QiLCJ1c2VySWQiOiIxMzkxODYwNjk1NzIyIn0=</vt:lpwstr>
  </property>
  <property fmtid="{D5CDD505-2E9C-101B-9397-08002B2CF9AE}" pid="3" name="KSOProductBuildVer">
    <vt:lpwstr>1033-12.1.0.28485</vt:lpwstr>
  </property>
  <property fmtid="{D5CDD505-2E9C-101B-9397-08002B2CF9AE}" pid="4" name="ICV">
    <vt:lpwstr>DB543CBA8B4D4A03B928063801B99093_12</vt:lpwstr>
  </property>
</Properties>
</file>